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8AA189">
      <w:pPr>
        <w:pStyle w:val="2"/>
        <w:spacing w:before="480"/>
        <w:ind w:firstLine="2601" w:firstLineChars="500"/>
        <w:rPr>
          <w:rFonts w:hint="default"/>
          <w:b/>
          <w:bCs/>
          <w:sz w:val="52"/>
          <w:szCs w:val="52"/>
          <w:rtl w:val="0"/>
          <w:lang w:val="en-IN"/>
        </w:rPr>
      </w:pPr>
      <w:bookmarkStart w:id="0" w:name="_heading=h.c4meludd3f1e" w:colFirst="0" w:colLast="0"/>
      <w:bookmarkEnd w:id="0"/>
      <w:r>
        <w:rPr>
          <w:rFonts w:hint="default"/>
          <w:b/>
          <w:bCs/>
          <w:sz w:val="52"/>
          <w:szCs w:val="52"/>
          <w:rtl w:val="0"/>
          <w:lang w:val="en-IN"/>
        </w:rPr>
        <w:t>AI FitTrack API</w:t>
      </w:r>
    </w:p>
    <w:p w14:paraId="12FF90D7">
      <w:pPr>
        <w:rPr>
          <w:rFonts w:hint="default"/>
          <w:b/>
          <w:bCs/>
          <w:sz w:val="32"/>
          <w:szCs w:val="32"/>
          <w:rtl w:val="0"/>
          <w:lang w:val="en-IN"/>
        </w:rPr>
      </w:pPr>
      <w:r>
        <w:rPr>
          <w:rFonts w:hint="default"/>
          <w:b/>
          <w:bCs/>
          <w:sz w:val="32"/>
          <w:szCs w:val="32"/>
          <w:rtl w:val="0"/>
          <w:lang w:val="en-IN"/>
        </w:rPr>
        <w:t>TEAM LEADER:KAMALI E</w:t>
      </w:r>
    </w:p>
    <w:p w14:paraId="1B4DD77A">
      <w:pPr>
        <w:rPr>
          <w:rFonts w:hint="default"/>
          <w:b/>
          <w:bCs/>
          <w:sz w:val="32"/>
          <w:szCs w:val="32"/>
          <w:rtl w:val="0"/>
          <w:lang w:val="en-IN"/>
        </w:rPr>
      </w:pPr>
      <w:r>
        <w:rPr>
          <w:rFonts w:hint="default"/>
          <w:b/>
          <w:bCs/>
          <w:sz w:val="32"/>
          <w:szCs w:val="32"/>
          <w:rtl w:val="0"/>
          <w:lang w:val="en-IN"/>
        </w:rPr>
        <w:t>TEAM MEMBER:HEMA R</w:t>
      </w:r>
    </w:p>
    <w:p w14:paraId="19AFEC56">
      <w:pPr>
        <w:rPr>
          <w:rFonts w:hint="default"/>
          <w:b/>
          <w:bCs/>
          <w:sz w:val="32"/>
          <w:szCs w:val="32"/>
          <w:rtl w:val="0"/>
          <w:lang w:val="en-IN"/>
        </w:rPr>
      </w:pPr>
      <w:r>
        <w:rPr>
          <w:rFonts w:hint="default"/>
          <w:b/>
          <w:bCs/>
          <w:sz w:val="32"/>
          <w:szCs w:val="32"/>
          <w:rtl w:val="0"/>
          <w:lang w:val="en-IN"/>
        </w:rPr>
        <w:t>TEAM MEMBER:JANISHA S</w:t>
      </w:r>
    </w:p>
    <w:p w14:paraId="70347552">
      <w:pPr>
        <w:rPr>
          <w:rFonts w:hint="default"/>
          <w:b/>
          <w:bCs/>
          <w:sz w:val="32"/>
          <w:szCs w:val="32"/>
          <w:rtl w:val="0"/>
          <w:lang w:val="en-IN"/>
        </w:rPr>
      </w:pPr>
      <w:r>
        <w:rPr>
          <w:rFonts w:hint="default"/>
          <w:b/>
          <w:bCs/>
          <w:sz w:val="32"/>
          <w:szCs w:val="32"/>
          <w:rtl w:val="0"/>
          <w:lang w:val="en-IN"/>
        </w:rPr>
        <w:t>TEAM MEMBER:JANNATHOOL PIRTHOUS</w:t>
      </w:r>
    </w:p>
    <w:p w14:paraId="5A4BF9E8">
      <w:pPr>
        <w:rPr>
          <w:rFonts w:hint="default"/>
          <w:b/>
          <w:bCs/>
          <w:sz w:val="32"/>
          <w:szCs w:val="32"/>
          <w:rtl w:val="0"/>
          <w:lang w:val="en-IN"/>
        </w:rPr>
      </w:pPr>
      <w:r>
        <w:rPr>
          <w:rFonts w:hint="default"/>
          <w:b/>
          <w:bCs/>
          <w:sz w:val="32"/>
          <w:szCs w:val="32"/>
          <w:rtl w:val="0"/>
          <w:lang w:val="en-IN"/>
        </w:rPr>
        <w:t>TEAM MEMBER:K.JEEVITHA</w:t>
      </w:r>
      <w:bookmarkStart w:id="133" w:name="_GoBack"/>
      <w:bookmarkEnd w:id="133"/>
    </w:p>
    <w:p w14:paraId="569C22BA">
      <w:pPr>
        <w:rPr>
          <w:rFonts w:hint="default"/>
          <w:b/>
          <w:bCs/>
          <w:sz w:val="32"/>
          <w:szCs w:val="32"/>
          <w:rtl w:val="0"/>
          <w:lang w:val="en-IN"/>
        </w:rPr>
      </w:pPr>
    </w:p>
    <w:p w14:paraId="00000001">
      <w:pPr>
        <w:pStyle w:val="2"/>
        <w:spacing w:before="480"/>
      </w:pPr>
      <w:r>
        <w:rPr>
          <w:b/>
          <w:bCs/>
          <w:sz w:val="46"/>
          <w:szCs w:val="46"/>
          <w:rtl w:val="0"/>
        </w:rPr>
        <w:t xml:space="preserve">FitTrack AI - Personalized fitness recommendations powered by AI. </w:t>
      </w:r>
      <w:r>
        <w:rPr>
          <w:b/>
          <w:bCs/>
          <w:sz w:val="46"/>
          <w:szCs w:val="46"/>
          <w:rtl w:val="0"/>
        </w:rPr>
        <w:br w:type="textWrapping"/>
      </w:r>
    </w:p>
    <w:p w14:paraId="00000002">
      <w:pPr>
        <w:pStyle w:val="2"/>
        <w:keepNext w:val="0"/>
        <w:keepLines w:val="0"/>
        <w:spacing w:before="480"/>
        <w:rPr>
          <w:b/>
          <w:bCs/>
          <w:sz w:val="46"/>
          <w:szCs w:val="46"/>
        </w:rPr>
      </w:pPr>
      <w:bookmarkStart w:id="1" w:name="_heading=h.7vgzoua6luu1" w:colFirst="0" w:colLast="0"/>
      <w:bookmarkEnd w:id="1"/>
      <w:r>
        <w:rPr>
          <w:b/>
          <w:bCs/>
          <w:sz w:val="46"/>
          <w:szCs w:val="46"/>
          <w:rtl w:val="0"/>
        </w:rPr>
        <w:t>Description</w:t>
      </w:r>
    </w:p>
    <w:p w14:paraId="00000003">
      <w:pPr>
        <w:spacing w:before="240" w:after="240"/>
      </w:pPr>
      <w:r>
        <w:rPr>
          <w:rtl w:val="0"/>
        </w:rPr>
        <w:t xml:space="preserve">The </w:t>
      </w:r>
      <w:r>
        <w:rPr>
          <w:b/>
          <w:bCs/>
          <w:rtl w:val="0"/>
        </w:rPr>
        <w:t xml:space="preserve">FitTrack AI  </w:t>
      </w:r>
      <w:r>
        <w:rPr>
          <w:rtl w:val="0"/>
        </w:rPr>
        <w:t xml:space="preserve"> backend is a secure, scalable, and AI-powered RESTful application developed to simplify workout tracking and provide intelligent fitness recommendations. Built using </w:t>
      </w:r>
      <w:r>
        <w:rPr>
          <w:b/>
          <w:bCs/>
          <w:rtl w:val="0"/>
        </w:rPr>
        <w:t>Node.js</w:t>
      </w:r>
      <w:r>
        <w:rPr>
          <w:rtl w:val="0"/>
        </w:rPr>
        <w:t xml:space="preserve">, </w:t>
      </w:r>
      <w:r>
        <w:rPr>
          <w:b/>
          <w:bCs/>
          <w:rtl w:val="0"/>
        </w:rPr>
        <w:t>Express.js</w:t>
      </w:r>
      <w:r>
        <w:rPr>
          <w:rtl w:val="0"/>
        </w:rPr>
        <w:t xml:space="preserve">, </w:t>
      </w:r>
      <w:r>
        <w:rPr>
          <w:b/>
          <w:bCs/>
          <w:rtl w:val="0"/>
        </w:rPr>
        <w:t>MongoDB</w:t>
      </w:r>
      <w:r>
        <w:rPr>
          <w:rtl w:val="0"/>
        </w:rPr>
        <w:t xml:space="preserve">, and </w:t>
      </w:r>
      <w:r>
        <w:rPr>
          <w:b/>
          <w:bCs/>
          <w:rtl w:val="0"/>
        </w:rPr>
        <w:t>Mongoose</w:t>
      </w:r>
      <w:r>
        <w:rPr>
          <w:rtl w:val="0"/>
        </w:rPr>
        <w:t>, the backend exposes REST APIs that enable secure user authentication, workout management, workout searching, and AI-assisted fitness guidance.</w:t>
      </w:r>
    </w:p>
    <w:p w14:paraId="00000004">
      <w:pPr>
        <w:spacing w:before="240" w:after="240"/>
      </w:pPr>
      <w:r>
        <w:rPr>
          <w:rtl w:val="0"/>
        </w:rPr>
        <w:t xml:space="preserve">The application follows the </w:t>
      </w:r>
      <w:r>
        <w:rPr>
          <w:b/>
          <w:bCs/>
          <w:rtl w:val="0"/>
        </w:rPr>
        <w:t>Model-View-Controller (MVC)</w:t>
      </w:r>
      <w:r>
        <w:rPr>
          <w:rtl w:val="0"/>
        </w:rPr>
        <w:t xml:space="preserve"> architecture, making the project modular, maintainable, and scalable. User authentication is implemented using </w:t>
      </w:r>
      <w:r>
        <w:rPr>
          <w:b/>
          <w:bCs/>
          <w:rtl w:val="0"/>
        </w:rPr>
        <w:t>JSON Web Tokens (JWT)</w:t>
      </w:r>
      <w:r>
        <w:rPr>
          <w:rtl w:val="0"/>
        </w:rPr>
        <w:t xml:space="preserve">, while passwords are securely encrypted using </w:t>
      </w:r>
      <w:r>
        <w:rPr>
          <w:b/>
          <w:bCs/>
          <w:rtl w:val="0"/>
        </w:rPr>
        <w:t>bcrypt.js</w:t>
      </w:r>
      <w:r>
        <w:rPr>
          <w:rtl w:val="0"/>
        </w:rPr>
        <w:t xml:space="preserve"> before storage in MongoDB. Every protected API validates the JWT token through middleware before allowing access to sensitive resources.</w:t>
      </w:r>
    </w:p>
    <w:p w14:paraId="00000005">
      <w:pPr>
        <w:spacing w:before="240" w:after="240"/>
      </w:pPr>
      <w:r>
        <w:rPr>
          <w:rtl w:val="0"/>
        </w:rPr>
        <w:t xml:space="preserve">One of the key features of the project is its integration with </w:t>
      </w:r>
      <w:r>
        <w:rPr>
          <w:b/>
          <w:bCs/>
          <w:rtl w:val="0"/>
        </w:rPr>
        <w:t>Google Gemini AI</w:t>
      </w:r>
      <w:r>
        <w:rPr>
          <w:rtl w:val="0"/>
        </w:rPr>
        <w:t>, which provides personalized workout recommendations based on a user's age, fitness goals, and workout experience. The AI module also generates fitness insights by analyzing workout statistics such as total workouts completed, average workout duration, and calories burned.</w:t>
      </w:r>
    </w:p>
    <w:p w14:paraId="00000006">
      <w:pPr>
        <w:spacing w:before="240" w:after="240"/>
      </w:pPr>
      <w:r>
        <w:rPr>
          <w:rtl w:val="0"/>
        </w:rP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14:paraId="00000007">
      <w:pPr>
        <w:pStyle w:val="2"/>
        <w:keepNext w:val="0"/>
        <w:keepLines w:val="0"/>
        <w:spacing w:before="480"/>
        <w:rPr>
          <w:b/>
          <w:bCs/>
          <w:sz w:val="46"/>
          <w:szCs w:val="46"/>
        </w:rPr>
      </w:pPr>
      <w:bookmarkStart w:id="2" w:name="_heading=h.f3d7h09cr0zw" w:colFirst="0" w:colLast="0"/>
      <w:bookmarkEnd w:id="2"/>
      <w:r>
        <w:rPr>
          <w:b/>
          <w:bCs/>
          <w:sz w:val="46"/>
          <w:szCs w:val="46"/>
          <w:rtl w:val="0"/>
        </w:rPr>
        <w:t>Scenario-Based Case Study</w:t>
      </w:r>
    </w:p>
    <w:p w14:paraId="00000008">
      <w:pPr>
        <w:pStyle w:val="3"/>
        <w:keepNext w:val="0"/>
        <w:keepLines w:val="0"/>
        <w:spacing w:after="80"/>
        <w:rPr>
          <w:b/>
          <w:bCs/>
          <w:sz w:val="34"/>
          <w:szCs w:val="34"/>
        </w:rPr>
      </w:pPr>
      <w:bookmarkStart w:id="3" w:name="_heading=h.wtt54h26nbre" w:colFirst="0" w:colLast="0"/>
      <w:bookmarkEnd w:id="3"/>
      <w:r>
        <w:rPr>
          <w:rFonts w:ascii="Roboto Mono" w:hAnsi="Roboto Mono" w:eastAsia="Roboto Mono" w:cs="Roboto Mono"/>
          <w:b/>
          <w:bCs/>
          <w:sz w:val="26"/>
          <w:szCs w:val="26"/>
          <w:rtl w:val="0"/>
        </w:rPr>
        <w:t>Background</w:t>
      </w:r>
    </w:p>
    <w:p w14:paraId="00000009">
      <w:pPr>
        <w:spacing w:before="240" w:after="240"/>
      </w:pPr>
      <w:r>
        <w:rPr>
          <w:rtl w:val="0"/>
        </w:rP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14:paraId="0000000A">
      <w:pPr>
        <w:pStyle w:val="3"/>
        <w:keepNext w:val="0"/>
        <w:keepLines w:val="0"/>
        <w:spacing w:after="80"/>
        <w:rPr>
          <w:b/>
          <w:bCs/>
          <w:sz w:val="34"/>
          <w:szCs w:val="34"/>
        </w:rPr>
      </w:pPr>
      <w:bookmarkStart w:id="4" w:name="_heading=h.25n7hp8v09z5" w:colFirst="0" w:colLast="0"/>
      <w:bookmarkEnd w:id="4"/>
    </w:p>
    <w:p w14:paraId="0000000B">
      <w:pPr>
        <w:pStyle w:val="3"/>
        <w:keepNext w:val="0"/>
        <w:keepLines w:val="0"/>
        <w:spacing w:after="80"/>
        <w:rPr>
          <w:b/>
          <w:bCs/>
          <w:sz w:val="34"/>
          <w:szCs w:val="34"/>
        </w:rPr>
      </w:pPr>
      <w:bookmarkStart w:id="5" w:name="_heading=h.269uez66thed" w:colFirst="0" w:colLast="0"/>
      <w:bookmarkEnd w:id="5"/>
      <w:r>
        <w:rPr>
          <w:rFonts w:ascii="Roboto Mono" w:hAnsi="Roboto Mono" w:eastAsia="Roboto Mono" w:cs="Roboto Mono"/>
          <w:b/>
          <w:bCs/>
          <w:sz w:val="26"/>
          <w:szCs w:val="26"/>
          <w:rtl w:val="0"/>
        </w:rPr>
        <w:t>Problem</w:t>
      </w:r>
    </w:p>
    <w:p w14:paraId="0000000C">
      <w:pPr>
        <w:numPr>
          <w:ilvl w:val="0"/>
          <w:numId w:val="1"/>
        </w:numPr>
        <w:spacing w:before="240" w:after="0"/>
        <w:ind w:left="720" w:hanging="360"/>
      </w:pPr>
      <w:r>
        <w:rPr>
          <w:rtl w:val="0"/>
        </w:rPr>
        <w:t>Difficulty maintaining a centralized record of workouts.</w:t>
      </w:r>
    </w:p>
    <w:p w14:paraId="0000000D">
      <w:pPr>
        <w:numPr>
          <w:ilvl w:val="0"/>
          <w:numId w:val="1"/>
        </w:numPr>
        <w:spacing w:before="0" w:after="0"/>
        <w:ind w:left="720" w:hanging="360"/>
      </w:pPr>
      <w:r>
        <w:rPr>
          <w:rtl w:val="0"/>
        </w:rPr>
        <w:t>Manual tracking leads to inaccurate workout history.</w:t>
      </w:r>
    </w:p>
    <w:p w14:paraId="0000000E">
      <w:pPr>
        <w:numPr>
          <w:ilvl w:val="0"/>
          <w:numId w:val="1"/>
        </w:numPr>
        <w:spacing w:before="0" w:after="0"/>
        <w:ind w:left="720" w:hanging="360"/>
      </w:pPr>
      <w:r>
        <w:rPr>
          <w:rtl w:val="0"/>
        </w:rPr>
        <w:t>No secure user authentication for personal fitness records.</w:t>
      </w:r>
    </w:p>
    <w:p w14:paraId="0000000F">
      <w:pPr>
        <w:numPr>
          <w:ilvl w:val="0"/>
          <w:numId w:val="1"/>
        </w:numPr>
        <w:spacing w:before="0" w:after="0"/>
        <w:ind w:left="720" w:hanging="360"/>
      </w:pPr>
      <w:r>
        <w:rPr>
          <w:rtl w:val="0"/>
        </w:rPr>
        <w:t>Unable to search previous workouts efficiently.</w:t>
      </w:r>
    </w:p>
    <w:p w14:paraId="00000010">
      <w:pPr>
        <w:numPr>
          <w:ilvl w:val="0"/>
          <w:numId w:val="1"/>
        </w:numPr>
        <w:spacing w:before="0" w:after="0"/>
        <w:ind w:left="720" w:hanging="360"/>
      </w:pPr>
      <w:r>
        <w:rPr>
          <w:rtl w:val="0"/>
        </w:rPr>
        <w:t>No personalized workout recommendations.</w:t>
      </w:r>
    </w:p>
    <w:p w14:paraId="00000011">
      <w:pPr>
        <w:numPr>
          <w:ilvl w:val="0"/>
          <w:numId w:val="1"/>
        </w:numPr>
        <w:spacing w:before="0" w:after="0"/>
        <w:ind w:left="720" w:hanging="360"/>
      </w:pPr>
      <w:r>
        <w:rPr>
          <w:rtl w:val="0"/>
        </w:rPr>
        <w:t>No insights regarding overall workout performance.</w:t>
      </w:r>
    </w:p>
    <w:p w14:paraId="00000012">
      <w:pPr>
        <w:numPr>
          <w:ilvl w:val="0"/>
          <w:numId w:val="1"/>
        </w:numPr>
        <w:spacing w:before="0" w:after="240"/>
        <w:ind w:left="720" w:hanging="360"/>
      </w:pPr>
      <w:r>
        <w:rPr>
          <w:rtl w:val="0"/>
        </w:rPr>
        <w:t>Time-consuming manual calculation of calories burned and workout duration.</w:t>
      </w:r>
    </w:p>
    <w:p w14:paraId="00000013">
      <w:pPr>
        <w:pStyle w:val="3"/>
        <w:keepNext w:val="0"/>
        <w:keepLines w:val="0"/>
        <w:spacing w:after="80"/>
        <w:rPr>
          <w:b/>
          <w:bCs/>
          <w:sz w:val="34"/>
          <w:szCs w:val="34"/>
        </w:rPr>
      </w:pPr>
      <w:bookmarkStart w:id="6" w:name="_heading=h.2r9jrp5m15n0" w:colFirst="0" w:colLast="0"/>
      <w:bookmarkEnd w:id="6"/>
      <w:r>
        <w:rPr>
          <w:rFonts w:ascii="Roboto Mono" w:hAnsi="Roboto Mono" w:eastAsia="Roboto Mono" w:cs="Roboto Mono"/>
          <w:b/>
          <w:bCs/>
          <w:sz w:val="26"/>
          <w:szCs w:val="26"/>
          <w:rtl w:val="0"/>
        </w:rPr>
        <w:t>Solution</w:t>
      </w:r>
    </w:p>
    <w:p w14:paraId="00000014">
      <w:pPr>
        <w:spacing w:before="240" w:after="240"/>
      </w:pPr>
      <w:r>
        <w:rPr>
          <w:rtl w:val="0"/>
        </w:rPr>
        <w:t xml:space="preserve">The </w:t>
      </w:r>
      <w:r>
        <w:rPr>
          <w:b/>
          <w:bCs/>
          <w:rtl w:val="0"/>
        </w:rPr>
        <w:t xml:space="preserve">FitTrack AI  </w:t>
      </w:r>
      <w:r>
        <w:rPr>
          <w:rtl w:val="0"/>
        </w:rPr>
        <w:t xml:space="preserve"> provides a centralized backend system where users can securely register, authenticate, and manage workout records. Users can add, update, delete, retrieve, and search workouts through RESTful APIs. By integrating </w:t>
      </w:r>
      <w:r>
        <w:rPr>
          <w:b/>
          <w:bCs/>
          <w:rtl w:val="0"/>
        </w:rPr>
        <w:t>Google Gemini AI</w:t>
      </w:r>
      <w:r>
        <w:rPr>
          <w:rtl w:val="0"/>
        </w:rPr>
        <w:t>, the application analyzes user information and workout statistics to generate intelligent workout recommendations and personalized fitness insights.</w:t>
      </w:r>
    </w:p>
    <w:p w14:paraId="00000015">
      <w:pPr>
        <w:spacing w:before="240" w:after="240"/>
      </w:pPr>
      <w:r>
        <w:rPr>
          <w:rtl w:val="0"/>
        </w:rPr>
        <w:t>The backend follows industry-standard security practices including JWT authentication, password hashing, middleware-based authorization, centralized error handling, and MongoDB schema validation.</w:t>
      </w:r>
    </w:p>
    <w:p w14:paraId="00000016">
      <w:pPr>
        <w:pStyle w:val="2"/>
        <w:keepNext w:val="0"/>
        <w:keepLines w:val="0"/>
        <w:spacing w:before="480"/>
        <w:rPr>
          <w:b/>
          <w:bCs/>
          <w:sz w:val="46"/>
          <w:szCs w:val="46"/>
        </w:rPr>
      </w:pPr>
      <w:bookmarkStart w:id="7" w:name="_heading=h.vj4lgcyhykzw" w:colFirst="0" w:colLast="0"/>
      <w:bookmarkEnd w:id="7"/>
      <w:r>
        <w:rPr>
          <w:b/>
          <w:bCs/>
          <w:sz w:val="46"/>
          <w:szCs w:val="46"/>
          <w:rtl w:val="0"/>
        </w:rPr>
        <w:t>Usage</w:t>
      </w:r>
    </w:p>
    <w:p w14:paraId="00000017">
      <w:pPr>
        <w:pStyle w:val="4"/>
        <w:keepNext w:val="0"/>
        <w:keepLines w:val="0"/>
        <w:spacing w:before="280"/>
        <w:rPr>
          <w:b/>
          <w:bCs/>
          <w:color w:val="000000"/>
          <w:sz w:val="26"/>
          <w:szCs w:val="26"/>
        </w:rPr>
      </w:pPr>
      <w:bookmarkStart w:id="8" w:name="_heading=h.xiv0qqj7wp2b" w:colFirst="0" w:colLast="0"/>
      <w:bookmarkEnd w:id="8"/>
      <w:r>
        <w:rPr>
          <w:b/>
          <w:bCs/>
          <w:color w:val="000000"/>
          <w:sz w:val="26"/>
          <w:szCs w:val="26"/>
          <w:rtl w:val="0"/>
        </w:rPr>
        <w:t>User Usage</w:t>
      </w:r>
    </w:p>
    <w:p w14:paraId="00000018">
      <w:pPr>
        <w:spacing w:before="240" w:after="240"/>
      </w:pPr>
      <w:r>
        <w:rPr>
          <w:rtl w:val="0"/>
        </w:rPr>
        <w:t>A registered user can create an account using the registration endpoint and securely log in using email and password. After successful authentication, the backend generates a JWT token that authorizes access to protected APIs.</w:t>
      </w:r>
    </w:p>
    <w:p w14:paraId="00000019">
      <w:pPr>
        <w:spacing w:before="240" w:after="240"/>
      </w:pPr>
      <w:r>
        <w:rPr>
          <w:rtl w:val="0"/>
        </w:rPr>
        <w:t>Using authenticated APIs, users can:</w:t>
      </w:r>
    </w:p>
    <w:p w14:paraId="0000001A">
      <w:pPr>
        <w:numPr>
          <w:ilvl w:val="0"/>
          <w:numId w:val="2"/>
        </w:numPr>
        <w:spacing w:before="240" w:after="0"/>
        <w:ind w:left="720" w:hanging="360"/>
      </w:pPr>
      <w:r>
        <w:rPr>
          <w:rtl w:val="0"/>
        </w:rPr>
        <w:t>Create new workout records.</w:t>
      </w:r>
    </w:p>
    <w:p w14:paraId="0000001B">
      <w:pPr>
        <w:numPr>
          <w:ilvl w:val="0"/>
          <w:numId w:val="2"/>
        </w:numPr>
        <w:spacing w:before="0" w:after="0"/>
        <w:ind w:left="720" w:hanging="360"/>
      </w:pPr>
      <w:r>
        <w:rPr>
          <w:rtl w:val="0"/>
        </w:rPr>
        <w:t>View all previously completed workouts.</w:t>
      </w:r>
    </w:p>
    <w:p w14:paraId="0000001C">
      <w:pPr>
        <w:numPr>
          <w:ilvl w:val="0"/>
          <w:numId w:val="2"/>
        </w:numPr>
        <w:spacing w:before="0" w:after="0"/>
        <w:ind w:left="720" w:hanging="360"/>
      </w:pPr>
      <w:r>
        <w:rPr>
          <w:rtl w:val="0"/>
        </w:rPr>
        <w:t>Retrieve a workout by its unique identifier.</w:t>
      </w:r>
    </w:p>
    <w:p w14:paraId="0000001D">
      <w:pPr>
        <w:numPr>
          <w:ilvl w:val="0"/>
          <w:numId w:val="2"/>
        </w:numPr>
        <w:spacing w:before="0" w:after="0"/>
        <w:ind w:left="720" w:hanging="360"/>
      </w:pPr>
      <w:r>
        <w:rPr>
          <w:rtl w:val="0"/>
        </w:rPr>
        <w:t>Update existing workout information.</w:t>
      </w:r>
    </w:p>
    <w:p w14:paraId="0000001E">
      <w:pPr>
        <w:numPr>
          <w:ilvl w:val="0"/>
          <w:numId w:val="2"/>
        </w:numPr>
        <w:spacing w:before="0" w:after="0"/>
        <w:ind w:left="720" w:hanging="360"/>
      </w:pPr>
      <w:r>
        <w:rPr>
          <w:rtl w:val="0"/>
        </w:rPr>
        <w:t>Delete unwanted workout records.</w:t>
      </w:r>
    </w:p>
    <w:p w14:paraId="0000001F">
      <w:pPr>
        <w:numPr>
          <w:ilvl w:val="0"/>
          <w:numId w:val="2"/>
        </w:numPr>
        <w:spacing w:before="0" w:after="0"/>
        <w:ind w:left="720" w:hanging="360"/>
      </w:pPr>
      <w:r>
        <w:rPr>
          <w:rtl w:val="0"/>
        </w:rPr>
        <w:t>Search workouts using workout name, category, or workout date.</w:t>
      </w:r>
    </w:p>
    <w:p w14:paraId="00000020">
      <w:pPr>
        <w:numPr>
          <w:ilvl w:val="0"/>
          <w:numId w:val="2"/>
        </w:numPr>
        <w:spacing w:before="0" w:after="0"/>
        <w:ind w:left="720" w:hanging="360"/>
      </w:pPr>
      <w:r>
        <w:rPr>
          <w:rtl w:val="0"/>
        </w:rPr>
        <w:t>Generate AI-powered workout recommendations.</w:t>
      </w:r>
    </w:p>
    <w:p w14:paraId="00000021">
      <w:pPr>
        <w:numPr>
          <w:ilvl w:val="0"/>
          <w:numId w:val="2"/>
        </w:numPr>
        <w:spacing w:before="0" w:after="240"/>
        <w:ind w:left="720" w:hanging="360"/>
      </w:pPr>
      <w:r>
        <w:rPr>
          <w:rtl w:val="0"/>
        </w:rPr>
        <w:t>Obtain AI-generated fitness insights based on workout statistics.</w:t>
      </w:r>
    </w:p>
    <w:p w14:paraId="00000022"/>
    <w:p w14:paraId="00000023">
      <w:pPr>
        <w:pStyle w:val="4"/>
        <w:keepNext w:val="0"/>
        <w:keepLines w:val="0"/>
        <w:spacing w:before="280"/>
        <w:rPr>
          <w:b/>
          <w:bCs/>
          <w:color w:val="000000"/>
          <w:sz w:val="26"/>
          <w:szCs w:val="26"/>
        </w:rPr>
      </w:pPr>
      <w:bookmarkStart w:id="9" w:name="_heading=h.v2uheoyeebgq" w:colFirst="0" w:colLast="0"/>
      <w:bookmarkEnd w:id="9"/>
      <w:r>
        <w:rPr>
          <w:b/>
          <w:bCs/>
          <w:color w:val="000000"/>
          <w:sz w:val="26"/>
          <w:szCs w:val="26"/>
          <w:rtl w:val="0"/>
        </w:rPr>
        <w:t>AI Usage</w:t>
      </w:r>
    </w:p>
    <w:p w14:paraId="00000024">
      <w:pPr>
        <w:spacing w:before="240" w:after="240"/>
      </w:pPr>
      <w:r>
        <w:rPr>
          <w:rtl w:val="0"/>
        </w:rPr>
        <w:t>The AI module communicates with Google Gemini using a dedicated service layer.</w:t>
      </w:r>
    </w:p>
    <w:p w14:paraId="00000025">
      <w:pPr>
        <w:spacing w:before="240" w:after="240"/>
      </w:pPr>
      <w:r>
        <w:rPr>
          <w:rtl w:val="0"/>
        </w:rPr>
        <w:t>Users provide information such as:</w:t>
      </w:r>
    </w:p>
    <w:p w14:paraId="00000026">
      <w:pPr>
        <w:numPr>
          <w:ilvl w:val="0"/>
          <w:numId w:val="3"/>
        </w:numPr>
        <w:spacing w:before="240" w:after="0"/>
        <w:ind w:left="720" w:hanging="360"/>
      </w:pPr>
      <w:r>
        <w:rPr>
          <w:rtl w:val="0"/>
        </w:rPr>
        <w:t>Age</w:t>
      </w:r>
    </w:p>
    <w:p w14:paraId="00000027">
      <w:pPr>
        <w:numPr>
          <w:ilvl w:val="0"/>
          <w:numId w:val="3"/>
        </w:numPr>
        <w:spacing w:before="0" w:after="0"/>
        <w:ind w:left="720" w:hanging="360"/>
      </w:pPr>
      <w:r>
        <w:rPr>
          <w:rtl w:val="0"/>
        </w:rPr>
        <w:t>Fitness Goal</w:t>
      </w:r>
    </w:p>
    <w:p w14:paraId="00000028">
      <w:pPr>
        <w:numPr>
          <w:ilvl w:val="0"/>
          <w:numId w:val="3"/>
        </w:numPr>
        <w:spacing w:before="0" w:after="240"/>
        <w:ind w:left="720" w:hanging="360"/>
      </w:pPr>
      <w:r>
        <w:rPr>
          <w:rtl w:val="0"/>
        </w:rPr>
        <w:t>Experience Level</w:t>
      </w:r>
    </w:p>
    <w:p w14:paraId="00000029">
      <w:pPr>
        <w:spacing w:before="240" w:after="240"/>
      </w:pPr>
      <w:r>
        <w:rPr>
          <w:rtl w:val="0"/>
        </w:rPr>
        <w:t>Gemini processes this information and returns:</w:t>
      </w:r>
    </w:p>
    <w:p w14:paraId="0000002A">
      <w:pPr>
        <w:numPr>
          <w:ilvl w:val="0"/>
          <w:numId w:val="4"/>
        </w:numPr>
        <w:spacing w:before="240" w:after="0"/>
        <w:ind w:left="720" w:hanging="360"/>
      </w:pPr>
      <w:r>
        <w:rPr>
          <w:rtl w:val="0"/>
        </w:rPr>
        <w:t>Personalized workout plan</w:t>
      </w:r>
    </w:p>
    <w:p w14:paraId="0000002B">
      <w:pPr>
        <w:numPr>
          <w:ilvl w:val="0"/>
          <w:numId w:val="4"/>
        </w:numPr>
        <w:spacing w:before="0" w:after="0"/>
        <w:ind w:left="720" w:hanging="360"/>
      </w:pPr>
      <w:r>
        <w:rPr>
          <w:rtl w:val="0"/>
        </w:rPr>
        <w:t>Weekly exercise suggestions</w:t>
      </w:r>
    </w:p>
    <w:p w14:paraId="0000002C">
      <w:pPr>
        <w:numPr>
          <w:ilvl w:val="0"/>
          <w:numId w:val="4"/>
        </w:numPr>
        <w:spacing w:before="0" w:after="0"/>
        <w:ind w:left="720" w:hanging="360"/>
      </w:pPr>
      <w:r>
        <w:rPr>
          <w:rtl w:val="0"/>
        </w:rPr>
        <w:t>Beginner/Intermediate/Advanced recommendations</w:t>
      </w:r>
    </w:p>
    <w:p w14:paraId="0000002D">
      <w:pPr>
        <w:numPr>
          <w:ilvl w:val="0"/>
          <w:numId w:val="4"/>
        </w:numPr>
        <w:spacing w:before="0" w:after="0"/>
        <w:ind w:left="720" w:hanging="360"/>
      </w:pPr>
      <w:r>
        <w:rPr>
          <w:rtl w:val="0"/>
        </w:rPr>
        <w:t>Motivational guidance</w:t>
      </w:r>
    </w:p>
    <w:p w14:paraId="0000002E">
      <w:pPr>
        <w:numPr>
          <w:ilvl w:val="0"/>
          <w:numId w:val="4"/>
        </w:numPr>
        <w:spacing w:before="0" w:after="240"/>
        <w:ind w:left="720" w:hanging="360"/>
      </w:pPr>
      <w:r>
        <w:rPr>
          <w:rtl w:val="0"/>
        </w:rPr>
        <w:t>Safety tips</w:t>
      </w:r>
    </w:p>
    <w:p w14:paraId="0000002F">
      <w:pPr>
        <w:spacing w:before="240" w:after="240"/>
      </w:pPr>
      <w:r>
        <w:rPr>
          <w:rtl w:val="0"/>
        </w:rPr>
        <w:t>Similarly, users can submit workout statistics including:</w:t>
      </w:r>
    </w:p>
    <w:p w14:paraId="00000030">
      <w:pPr>
        <w:numPr>
          <w:ilvl w:val="0"/>
          <w:numId w:val="5"/>
        </w:numPr>
        <w:spacing w:before="240" w:after="0"/>
        <w:ind w:left="720" w:hanging="360"/>
      </w:pPr>
      <w:r>
        <w:rPr>
          <w:rtl w:val="0"/>
        </w:rPr>
        <w:t>Total Workouts</w:t>
      </w:r>
    </w:p>
    <w:p w14:paraId="00000031">
      <w:pPr>
        <w:numPr>
          <w:ilvl w:val="0"/>
          <w:numId w:val="5"/>
        </w:numPr>
        <w:spacing w:before="0" w:after="0"/>
        <w:ind w:left="720" w:hanging="360"/>
      </w:pPr>
      <w:r>
        <w:rPr>
          <w:rtl w:val="0"/>
        </w:rPr>
        <w:t>Average Workout Duration</w:t>
      </w:r>
    </w:p>
    <w:p w14:paraId="00000032">
      <w:pPr>
        <w:numPr>
          <w:ilvl w:val="0"/>
          <w:numId w:val="5"/>
        </w:numPr>
        <w:spacing w:before="0" w:after="240"/>
        <w:ind w:left="720" w:hanging="360"/>
      </w:pPr>
      <w:r>
        <w:rPr>
          <w:rtl w:val="0"/>
        </w:rPr>
        <w:t>Total Calories Burned</w:t>
      </w:r>
    </w:p>
    <w:p w14:paraId="00000033">
      <w:pPr>
        <w:spacing w:before="240" w:after="240"/>
      </w:pPr>
      <w:r>
        <w:rPr>
          <w:rtl w:val="0"/>
        </w:rPr>
        <w:t>The AI module analyzes these values and produces personalized fitness insights.</w:t>
      </w:r>
    </w:p>
    <w:p w14:paraId="00000034">
      <w:pPr>
        <w:pStyle w:val="2"/>
        <w:keepNext w:val="0"/>
        <w:keepLines w:val="0"/>
        <w:spacing w:before="480"/>
        <w:rPr>
          <w:b/>
          <w:bCs/>
          <w:sz w:val="46"/>
          <w:szCs w:val="46"/>
        </w:rPr>
      </w:pPr>
      <w:bookmarkStart w:id="10" w:name="_heading=h.6gz6djojsupx" w:colFirst="0" w:colLast="0"/>
      <w:bookmarkEnd w:id="10"/>
      <w:r>
        <w:rPr>
          <w:b/>
          <w:bCs/>
          <w:sz w:val="46"/>
          <w:szCs w:val="46"/>
          <w:rtl w:val="0"/>
        </w:rPr>
        <w:t>Outcome</w:t>
      </w:r>
    </w:p>
    <w:p w14:paraId="00000035">
      <w:pPr>
        <w:spacing w:before="240" w:after="240"/>
      </w:pPr>
      <w:r>
        <w:rPr>
          <w:rtl w:val="0"/>
        </w:rPr>
        <w:t>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14:paraId="00000036">
      <w:pPr>
        <w:spacing w:before="240" w:after="240"/>
      </w:pPr>
      <w:r>
        <w:rPr>
          <w:rtl w:val="0"/>
        </w:rP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14:paraId="00000037">
      <w:pPr>
        <w:pStyle w:val="2"/>
        <w:keepNext w:val="0"/>
        <w:keepLines w:val="0"/>
        <w:spacing w:before="480"/>
        <w:rPr>
          <w:b/>
          <w:bCs/>
          <w:sz w:val="46"/>
          <w:szCs w:val="46"/>
        </w:rPr>
      </w:pPr>
      <w:bookmarkStart w:id="11" w:name="_heading=h.44ua944ssfbq" w:colFirst="0" w:colLast="0"/>
      <w:bookmarkEnd w:id="11"/>
    </w:p>
    <w:p w14:paraId="00000038">
      <w:pPr>
        <w:pStyle w:val="2"/>
        <w:keepNext w:val="0"/>
        <w:keepLines w:val="0"/>
        <w:spacing w:before="480"/>
        <w:rPr>
          <w:b/>
          <w:bCs/>
          <w:sz w:val="46"/>
          <w:szCs w:val="46"/>
        </w:rPr>
      </w:pPr>
      <w:bookmarkStart w:id="12" w:name="_heading=h.m7uokx3jijgi" w:colFirst="0" w:colLast="0"/>
      <w:bookmarkEnd w:id="12"/>
      <w:r>
        <w:rPr>
          <w:b/>
          <w:bCs/>
          <w:sz w:val="26"/>
          <w:szCs w:val="26"/>
          <w:rtl w:val="0"/>
        </w:rPr>
        <w:t>1. Software Requirements</w:t>
      </w:r>
    </w:p>
    <w:p w14:paraId="00000039">
      <w:pPr>
        <w:spacing w:before="240" w:after="240"/>
      </w:pPr>
      <w:r>
        <w:rPr>
          <w:rtl w:val="0"/>
        </w:rPr>
        <w:t>The FitTrack AI   requires the following software components for development and execution.</w:t>
      </w:r>
      <w:r>
        <w:rPr>
          <w:b/>
          <w:bCs/>
          <w:rtl w:val="0"/>
        </w:rPr>
        <w:t>Operating System:</w:t>
      </w:r>
      <w:r>
        <w:rPr>
          <w:rtl w:val="0"/>
        </w:rPr>
        <w:t xml:space="preserve"> Windows 10/11, macOS, or Linux (supports cross-platform operations).</w:t>
      </w:r>
    </w:p>
    <w:p w14:paraId="0000003A">
      <w:pPr>
        <w:numPr>
          <w:ilvl w:val="0"/>
          <w:numId w:val="6"/>
        </w:numPr>
        <w:spacing w:line="276" w:lineRule="auto"/>
        <w:ind w:left="720" w:hanging="360"/>
      </w:pPr>
      <w:r>
        <w:rPr>
          <w:b/>
          <w:bCs/>
          <w:rtl w:val="0"/>
        </w:rPr>
        <w:t>Node.js (v16 or above):</w:t>
      </w:r>
      <w:r>
        <w:rPr>
          <w:rtl w:val="0"/>
        </w:rPr>
        <w:t xml:space="preserve"> Runtime ecosystem running server logic and routing infrastructure.</w:t>
      </w:r>
    </w:p>
    <w:p w14:paraId="0000003B">
      <w:pPr>
        <w:numPr>
          <w:ilvl w:val="0"/>
          <w:numId w:val="6"/>
        </w:numPr>
        <w:spacing w:line="276" w:lineRule="auto"/>
        <w:ind w:left="720" w:hanging="360"/>
      </w:pPr>
      <w:r>
        <w:rPr>
          <w:b/>
          <w:bCs/>
          <w:rtl w:val="0"/>
        </w:rPr>
        <w:t>npm (v8 or above):</w:t>
      </w:r>
      <w:r>
        <w:rPr>
          <w:rtl w:val="0"/>
        </w:rPr>
        <w:t xml:space="preserve"> Node package manager to control operational dependencies.</w:t>
      </w:r>
    </w:p>
    <w:p w14:paraId="0000003C">
      <w:pPr>
        <w:numPr>
          <w:ilvl w:val="0"/>
          <w:numId w:val="6"/>
        </w:numPr>
        <w:spacing w:line="276" w:lineRule="auto"/>
        <w:ind w:left="720" w:hanging="360"/>
      </w:pPr>
      <w:r>
        <w:rPr>
          <w:b/>
          <w:bCs/>
          <w:rtl w:val="0"/>
        </w:rPr>
        <w:t>Express.js:</w:t>
      </w:r>
      <w:r>
        <w:rPr>
          <w:rtl w:val="0"/>
        </w:rPr>
        <w:t xml:space="preserve"> Lightweight routing web framework to construct backend RESTful entry points.</w:t>
      </w:r>
    </w:p>
    <w:p w14:paraId="0000003D">
      <w:pPr>
        <w:numPr>
          <w:ilvl w:val="0"/>
          <w:numId w:val="6"/>
        </w:numPr>
        <w:spacing w:line="276" w:lineRule="auto"/>
        <w:ind w:left="720" w:hanging="360"/>
      </w:pPr>
      <w:r>
        <w:rPr>
          <w:b/>
          <w:bCs/>
          <w:rtl w:val="0"/>
        </w:rPr>
        <w:t>MongoDB:</w:t>
      </w:r>
      <w:r>
        <w:rPr>
          <w:rtl w:val="0"/>
        </w:rPr>
        <w:t xml:space="preserve"> Document NoSQL engine storing users, posts, categories, comments, and analytics metrics.</w:t>
      </w:r>
    </w:p>
    <w:p w14:paraId="0000003E">
      <w:pPr>
        <w:numPr>
          <w:ilvl w:val="0"/>
          <w:numId w:val="6"/>
        </w:numPr>
        <w:spacing w:line="276" w:lineRule="auto"/>
        <w:ind w:left="720" w:hanging="360"/>
      </w:pPr>
      <w:r>
        <w:rPr>
          <w:b/>
          <w:bCs/>
          <w:rtl w:val="0"/>
        </w:rPr>
        <w:t>Postman:</w:t>
      </w:r>
      <w:r>
        <w:rPr>
          <w:rtl w:val="0"/>
        </w:rPr>
        <w:t xml:space="preserve"> API verification toolkit to assert schema validation responses across administrative route shields.</w:t>
      </w:r>
    </w:p>
    <w:p w14:paraId="0000003F">
      <w:pPr>
        <w:numPr>
          <w:ilvl w:val="0"/>
          <w:numId w:val="6"/>
        </w:numPr>
        <w:spacing w:after="240" w:line="276" w:lineRule="auto"/>
        <w:ind w:left="720" w:hanging="360"/>
      </w:pPr>
      <w:r>
        <w:rPr>
          <w:b/>
          <w:bCs/>
          <w:rtl w:val="0"/>
        </w:rPr>
        <w:t>Code Editor:</w:t>
      </w:r>
      <w:r>
        <w:rPr>
          <w:rtl w:val="0"/>
        </w:rPr>
        <w:t xml:space="preserve"> Visual Studio Code or similar IDE environment.</w:t>
      </w:r>
    </w:p>
    <w:p w14:paraId="00000040">
      <w:pPr>
        <w:pStyle w:val="4"/>
        <w:keepNext w:val="0"/>
        <w:keepLines w:val="0"/>
        <w:spacing w:before="0" w:line="276" w:lineRule="auto"/>
        <w:rPr>
          <w:b/>
          <w:bCs/>
          <w:color w:val="000000"/>
          <w:sz w:val="26"/>
          <w:szCs w:val="26"/>
        </w:rPr>
      </w:pPr>
      <w:bookmarkStart w:id="13" w:name="_heading=h.qwbp4kw4s3gy" w:colFirst="0" w:colLast="0"/>
      <w:bookmarkEnd w:id="13"/>
      <w:r>
        <w:rPr>
          <w:b/>
          <w:bCs/>
          <w:color w:val="000000"/>
          <w:sz w:val="26"/>
          <w:szCs w:val="26"/>
          <w:rtl w:val="0"/>
        </w:rPr>
        <w:t>2. Hardware Requirements</w:t>
      </w:r>
    </w:p>
    <w:p w14:paraId="00000041">
      <w:pPr>
        <w:numPr>
          <w:ilvl w:val="0"/>
          <w:numId w:val="7"/>
        </w:numPr>
        <w:spacing w:line="276" w:lineRule="auto"/>
        <w:ind w:left="720" w:hanging="360"/>
      </w:pPr>
      <w:r>
        <w:rPr>
          <w:b/>
          <w:bCs/>
          <w:rtl w:val="0"/>
        </w:rPr>
        <w:t>Processor:</w:t>
      </w:r>
      <w:r>
        <w:rPr>
          <w:rtl w:val="0"/>
        </w:rPr>
        <w:t xml:space="preserve"> Intel Core i5 (8th Gen or above) / AMD Ryzen 5 or equivalent.</w:t>
      </w:r>
    </w:p>
    <w:p w14:paraId="00000042">
      <w:pPr>
        <w:numPr>
          <w:ilvl w:val="0"/>
          <w:numId w:val="7"/>
        </w:numPr>
        <w:spacing w:line="276" w:lineRule="auto"/>
        <w:ind w:left="720" w:hanging="360"/>
      </w:pPr>
      <w:r>
        <w:rPr>
          <w:b/>
          <w:bCs/>
          <w:rtl w:val="0"/>
        </w:rPr>
        <w:t>RAM:</w:t>
      </w:r>
      <w:r>
        <w:rPr>
          <w:rtl w:val="0"/>
        </w:rPr>
        <w:t xml:space="preserve"> 8 GB minimum (16 GB recommended for concurrent instances of MongoDB, processing layers, and execution nodes).</w:t>
      </w:r>
    </w:p>
    <w:p w14:paraId="00000043">
      <w:pPr>
        <w:numPr>
          <w:ilvl w:val="0"/>
          <w:numId w:val="7"/>
        </w:numPr>
        <w:spacing w:after="240" w:line="276" w:lineRule="auto"/>
        <w:ind w:left="720" w:hanging="360"/>
      </w:pPr>
      <w:r>
        <w:rPr>
          <w:b/>
          <w:bCs/>
          <w:rtl w:val="0"/>
        </w:rPr>
        <w:t>Storage:</w:t>
      </w:r>
      <w:r>
        <w:rPr>
          <w:rtl w:val="0"/>
        </w:rPr>
        <w:t xml:space="preserve"> 1 GB of available disk workspace.</w:t>
      </w:r>
    </w:p>
    <w:p w14:paraId="00000044">
      <w:pPr>
        <w:pStyle w:val="2"/>
        <w:keepNext w:val="0"/>
        <w:keepLines w:val="0"/>
        <w:spacing w:before="480"/>
        <w:rPr>
          <w:b/>
          <w:bCs/>
          <w:sz w:val="46"/>
          <w:szCs w:val="46"/>
        </w:rPr>
      </w:pPr>
      <w:bookmarkStart w:id="14" w:name="_heading=h.ipmdsl6uakkd" w:colFirst="0" w:colLast="0"/>
      <w:bookmarkEnd w:id="14"/>
      <w:r>
        <w:rPr>
          <w:b/>
          <w:bCs/>
          <w:sz w:val="46"/>
          <w:szCs w:val="46"/>
          <w:rtl w:val="0"/>
        </w:rPr>
        <w:t>Epic 1: Project Architecture</w:t>
      </w:r>
    </w:p>
    <w:p w14:paraId="00000045"/>
    <w:p w14:paraId="00000046">
      <w:r>
        <w:drawing>
          <wp:inline distT="114300" distB="114300" distL="114300" distR="114300">
            <wp:extent cx="5943600" cy="39624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4" name="image12.png"/>
                    <pic:cNvPicPr preferRelativeResize="0"/>
                  </pic:nvPicPr>
                  <pic:blipFill>
                    <a:blip r:embed="rId6"/>
                    <a:srcRect/>
                    <a:stretch>
                      <a:fillRect/>
                    </a:stretch>
                  </pic:blipFill>
                  <pic:spPr>
                    <a:xfrm>
                      <a:off x="0" y="0"/>
                      <a:ext cx="5943600" cy="3962400"/>
                    </a:xfrm>
                    <a:prstGeom prst="rect">
                      <a:avLst/>
                    </a:prstGeom>
                  </pic:spPr>
                </pic:pic>
              </a:graphicData>
            </a:graphic>
          </wp:inline>
        </w:drawing>
      </w:r>
    </w:p>
    <w:p w14:paraId="00000047">
      <w:pPr>
        <w:spacing w:before="240" w:after="240"/>
      </w:pPr>
      <w:r>
        <w:rPr>
          <w:rtl w:val="0"/>
        </w:rPr>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14:paraId="00000048">
      <w:pPr>
        <w:spacing w:before="240" w:after="240"/>
      </w:pPr>
      <w:r>
        <w:rPr>
          <w:rtl w:val="0"/>
        </w:rP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00000049">
      <w:pPr>
        <w:spacing w:before="240" w:after="240"/>
      </w:pPr>
      <w:r>
        <w:rPr>
          <w:rtl w:val="0"/>
        </w:rPr>
        <w:t>This layered approach improves modularity, security, and maintainability while ensuring that each component has a single responsibility.</w:t>
      </w:r>
    </w:p>
    <w:p w14:paraId="0000004A">
      <w:pPr>
        <w:pStyle w:val="4"/>
        <w:keepNext w:val="0"/>
        <w:keepLines w:val="0"/>
        <w:spacing w:before="280"/>
        <w:rPr>
          <w:b/>
          <w:bCs/>
          <w:color w:val="000000"/>
          <w:sz w:val="26"/>
          <w:szCs w:val="26"/>
        </w:rPr>
      </w:pPr>
      <w:bookmarkStart w:id="15" w:name="_heading=h.ax8ltbv39vnu" w:colFirst="0" w:colLast="0"/>
      <w:bookmarkEnd w:id="15"/>
      <w:r>
        <w:rPr>
          <w:b/>
          <w:bCs/>
          <w:color w:val="000000"/>
          <w:sz w:val="26"/>
          <w:szCs w:val="26"/>
          <w:rtl w:val="0"/>
        </w:rPr>
        <w:t>Overall Architecture Components</w:t>
      </w:r>
    </w:p>
    <w:p w14:paraId="0000004B">
      <w:pPr>
        <w:numPr>
          <w:ilvl w:val="0"/>
          <w:numId w:val="8"/>
        </w:numPr>
        <w:spacing w:before="240" w:after="0"/>
        <w:ind w:left="720" w:hanging="360"/>
      </w:pPr>
      <w:r>
        <w:rPr>
          <w:rtl w:val="0"/>
        </w:rPr>
        <w:t>Client Application (React / Mobile App / Postman)</w:t>
      </w:r>
    </w:p>
    <w:p w14:paraId="0000004C">
      <w:pPr>
        <w:numPr>
          <w:ilvl w:val="0"/>
          <w:numId w:val="8"/>
        </w:numPr>
        <w:spacing w:before="0" w:after="0"/>
        <w:ind w:left="720" w:hanging="360"/>
      </w:pPr>
      <w:r>
        <w:rPr>
          <w:rtl w:val="0"/>
        </w:rPr>
        <w:t>Express Server</w:t>
      </w:r>
    </w:p>
    <w:p w14:paraId="0000004D">
      <w:pPr>
        <w:numPr>
          <w:ilvl w:val="0"/>
          <w:numId w:val="8"/>
        </w:numPr>
        <w:spacing w:before="0" w:after="0"/>
        <w:ind w:left="720" w:hanging="360"/>
      </w:pPr>
      <w:r>
        <w:rPr>
          <w:rtl w:val="0"/>
        </w:rPr>
        <w:t>API Routes</w:t>
      </w:r>
    </w:p>
    <w:p w14:paraId="0000004E">
      <w:pPr>
        <w:numPr>
          <w:ilvl w:val="0"/>
          <w:numId w:val="8"/>
        </w:numPr>
        <w:spacing w:before="0" w:after="0"/>
        <w:ind w:left="720" w:hanging="360"/>
      </w:pPr>
      <w:r>
        <w:rPr>
          <w:rtl w:val="0"/>
        </w:rPr>
        <w:t>Authentication Middleware</w:t>
      </w:r>
    </w:p>
    <w:p w14:paraId="0000004F">
      <w:pPr>
        <w:numPr>
          <w:ilvl w:val="0"/>
          <w:numId w:val="8"/>
        </w:numPr>
        <w:spacing w:before="0" w:after="0"/>
        <w:ind w:left="720" w:hanging="360"/>
      </w:pPr>
      <w:r>
        <w:rPr>
          <w:rtl w:val="0"/>
        </w:rPr>
        <w:t>Controllers</w:t>
      </w:r>
    </w:p>
    <w:p w14:paraId="00000050">
      <w:pPr>
        <w:numPr>
          <w:ilvl w:val="0"/>
          <w:numId w:val="8"/>
        </w:numPr>
        <w:spacing w:before="0" w:after="0"/>
        <w:ind w:left="720" w:hanging="360"/>
      </w:pPr>
      <w:r>
        <w:rPr>
          <w:rtl w:val="0"/>
        </w:rPr>
        <w:t>Services</w:t>
      </w:r>
    </w:p>
    <w:p w14:paraId="00000051">
      <w:pPr>
        <w:numPr>
          <w:ilvl w:val="0"/>
          <w:numId w:val="8"/>
        </w:numPr>
        <w:spacing w:before="0" w:after="0"/>
        <w:ind w:left="720" w:hanging="360"/>
      </w:pPr>
      <w:r>
        <w:rPr>
          <w:rtl w:val="0"/>
        </w:rPr>
        <w:t>Google Gemini AI Service</w:t>
      </w:r>
    </w:p>
    <w:p w14:paraId="00000052">
      <w:pPr>
        <w:numPr>
          <w:ilvl w:val="0"/>
          <w:numId w:val="8"/>
        </w:numPr>
        <w:spacing w:before="0" w:after="0"/>
        <w:ind w:left="720" w:hanging="360"/>
      </w:pPr>
      <w:r>
        <w:rPr>
          <w:rtl w:val="0"/>
        </w:rPr>
        <w:t>MongoDB Database</w:t>
      </w:r>
    </w:p>
    <w:p w14:paraId="00000053">
      <w:pPr>
        <w:numPr>
          <w:ilvl w:val="0"/>
          <w:numId w:val="8"/>
        </w:numPr>
        <w:spacing w:before="0" w:after="240"/>
        <w:ind w:left="720" w:hanging="360"/>
      </w:pPr>
      <w:r>
        <w:rPr>
          <w:rtl w:val="0"/>
        </w:rPr>
        <w:t>Mongoose Models</w:t>
      </w:r>
    </w:p>
    <w:p w14:paraId="00000054">
      <w:pPr>
        <w:spacing w:before="240" w:after="240"/>
      </w:pPr>
      <w:r>
        <w:rPr>
          <w:rtl w:val="0"/>
        </w:rPr>
        <w:t>Each component communicates through well-defined interfaces, ensuring loose coupling and easier future enhancements.</w:t>
      </w:r>
    </w:p>
    <w:p w14:paraId="00000055">
      <w:pPr>
        <w:pStyle w:val="2"/>
        <w:keepNext w:val="0"/>
        <w:keepLines w:val="0"/>
        <w:spacing w:before="480"/>
        <w:rPr>
          <w:b/>
          <w:bCs/>
        </w:rPr>
      </w:pPr>
      <w:bookmarkStart w:id="16" w:name="_heading=h.xjj9dfs0yeze" w:colFirst="0" w:colLast="0"/>
      <w:bookmarkEnd w:id="16"/>
      <w:r>
        <w:rPr>
          <w:b/>
          <w:bCs/>
          <w:rtl w:val="0"/>
        </w:rPr>
        <w:t>Components Definition</w:t>
      </w:r>
    </w:p>
    <w:p w14:paraId="00000056">
      <w:pPr>
        <w:spacing w:before="240" w:after="240"/>
      </w:pPr>
      <w:r>
        <w:rPr>
          <w:rtl w:val="0"/>
        </w:rPr>
        <w:t>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14:paraId="00000057">
      <w:pPr>
        <w:pStyle w:val="3"/>
        <w:keepNext w:val="0"/>
        <w:keepLines w:val="0"/>
        <w:spacing w:after="80"/>
        <w:rPr>
          <w:b/>
          <w:bCs/>
          <w:sz w:val="34"/>
          <w:szCs w:val="34"/>
        </w:rPr>
      </w:pPr>
      <w:bookmarkStart w:id="17" w:name="_heading=h.s2ychpkzya76" w:colFirst="0" w:colLast="0"/>
      <w:bookmarkEnd w:id="17"/>
      <w:r>
        <w:rPr>
          <w:rFonts w:ascii="Roboto Mono" w:hAnsi="Roboto Mono" w:eastAsia="Roboto Mono" w:cs="Roboto Mono"/>
          <w:b/>
          <w:bCs/>
          <w:sz w:val="26"/>
          <w:szCs w:val="26"/>
          <w:rtl w:val="0"/>
        </w:rPr>
        <w:t>1. Client Layer (Frontend/API Consumer)</w:t>
      </w:r>
    </w:p>
    <w:p w14:paraId="00000058">
      <w:pPr>
        <w:spacing w:before="240" w:after="240"/>
      </w:pPr>
      <w:r>
        <w:rPr>
          <w:rtl w:val="0"/>
        </w:rPr>
        <w:t>The Client Layer is the entry point of the application. It can be a React application, mobile application, or API testing tool such as Postman. The client sends HTTP requests to the backend server and receives JSON responses.</w:t>
      </w:r>
    </w:p>
    <w:p w14:paraId="00000059">
      <w:pPr>
        <w:pStyle w:val="4"/>
        <w:keepNext w:val="0"/>
        <w:keepLines w:val="0"/>
        <w:spacing w:before="280"/>
        <w:rPr>
          <w:b/>
          <w:bCs/>
          <w:color w:val="000000"/>
          <w:sz w:val="26"/>
          <w:szCs w:val="26"/>
        </w:rPr>
      </w:pPr>
      <w:bookmarkStart w:id="18" w:name="_heading=h.iuxneegc4x7n" w:colFirst="0" w:colLast="0"/>
      <w:bookmarkEnd w:id="18"/>
      <w:r>
        <w:rPr>
          <w:b/>
          <w:bCs/>
          <w:color w:val="000000"/>
          <w:sz w:val="26"/>
          <w:szCs w:val="26"/>
          <w:rtl w:val="0"/>
        </w:rPr>
        <w:t>Responsibilities</w:t>
      </w:r>
    </w:p>
    <w:p w14:paraId="0000005A">
      <w:pPr>
        <w:numPr>
          <w:ilvl w:val="0"/>
          <w:numId w:val="9"/>
        </w:numPr>
        <w:spacing w:before="240" w:after="0"/>
        <w:ind w:left="720" w:hanging="360"/>
      </w:pPr>
      <w:r>
        <w:rPr>
          <w:rtl w:val="0"/>
        </w:rPr>
        <w:t>Sends API requests.</w:t>
      </w:r>
    </w:p>
    <w:p w14:paraId="0000005B">
      <w:pPr>
        <w:numPr>
          <w:ilvl w:val="0"/>
          <w:numId w:val="9"/>
        </w:numPr>
        <w:spacing w:before="0" w:after="0"/>
        <w:ind w:left="720" w:hanging="360"/>
      </w:pPr>
      <w:r>
        <w:rPr>
          <w:rtl w:val="0"/>
        </w:rPr>
        <w:t>Displays workout information.</w:t>
      </w:r>
    </w:p>
    <w:p w14:paraId="0000005C">
      <w:pPr>
        <w:numPr>
          <w:ilvl w:val="0"/>
          <w:numId w:val="9"/>
        </w:numPr>
        <w:spacing w:before="0" w:after="0"/>
        <w:ind w:left="720" w:hanging="360"/>
      </w:pPr>
      <w:r>
        <w:rPr>
          <w:rtl w:val="0"/>
        </w:rPr>
        <w:t>Stores JWT token after login.</w:t>
      </w:r>
    </w:p>
    <w:p w14:paraId="0000005D">
      <w:pPr>
        <w:numPr>
          <w:ilvl w:val="0"/>
          <w:numId w:val="9"/>
        </w:numPr>
        <w:spacing w:before="0" w:after="0"/>
        <w:ind w:left="720" w:hanging="360"/>
      </w:pPr>
      <w:r>
        <w:rPr>
          <w:rtl w:val="0"/>
        </w:rPr>
        <w:t>Invokes AI recommendation APIs.</w:t>
      </w:r>
    </w:p>
    <w:p w14:paraId="0000005E">
      <w:pPr>
        <w:numPr>
          <w:ilvl w:val="0"/>
          <w:numId w:val="9"/>
        </w:numPr>
        <w:spacing w:before="0" w:after="240"/>
        <w:ind w:left="720" w:hanging="360"/>
      </w:pPr>
      <w:r>
        <w:rPr>
          <w:rtl w:val="0"/>
        </w:rPr>
        <w:t>Displays success and error responses.</w:t>
      </w:r>
    </w:p>
    <w:p w14:paraId="0000005F">
      <w:pPr>
        <w:pStyle w:val="4"/>
        <w:keepNext w:val="0"/>
        <w:keepLines w:val="0"/>
        <w:spacing w:before="280"/>
        <w:rPr>
          <w:b/>
          <w:bCs/>
          <w:color w:val="000000"/>
          <w:sz w:val="26"/>
          <w:szCs w:val="26"/>
        </w:rPr>
      </w:pPr>
      <w:bookmarkStart w:id="19" w:name="_heading=h.ykg7nbh2x2r" w:colFirst="0" w:colLast="0"/>
      <w:bookmarkEnd w:id="19"/>
      <w:r>
        <w:rPr>
          <w:b/>
          <w:bCs/>
          <w:color w:val="000000"/>
          <w:sz w:val="26"/>
          <w:szCs w:val="26"/>
          <w:rtl w:val="0"/>
        </w:rPr>
        <w:t>APIs Accessed</w:t>
      </w:r>
    </w:p>
    <w:p w14:paraId="00000060">
      <w:pPr>
        <w:numPr>
          <w:ilvl w:val="0"/>
          <w:numId w:val="10"/>
        </w:numPr>
        <w:spacing w:before="240" w:after="0"/>
        <w:ind w:left="720" w:hanging="360"/>
      </w:pPr>
      <w:r>
        <w:rPr>
          <w:rtl w:val="0"/>
        </w:rPr>
        <w:t>Authentication APIs</w:t>
      </w:r>
    </w:p>
    <w:p w14:paraId="00000061">
      <w:pPr>
        <w:numPr>
          <w:ilvl w:val="0"/>
          <w:numId w:val="10"/>
        </w:numPr>
        <w:spacing w:before="0" w:after="0"/>
        <w:ind w:left="720" w:hanging="360"/>
      </w:pPr>
      <w:r>
        <w:rPr>
          <w:rtl w:val="0"/>
        </w:rPr>
        <w:t>Workout APIs</w:t>
      </w:r>
    </w:p>
    <w:p w14:paraId="00000062">
      <w:pPr>
        <w:numPr>
          <w:ilvl w:val="0"/>
          <w:numId w:val="10"/>
        </w:numPr>
        <w:spacing w:before="0" w:after="0"/>
        <w:ind w:left="720" w:hanging="360"/>
      </w:pPr>
      <w:r>
        <w:rPr>
          <w:rtl w:val="0"/>
        </w:rPr>
        <w:t>AI Recommendation APIs</w:t>
      </w:r>
    </w:p>
    <w:p w14:paraId="00000063">
      <w:pPr>
        <w:numPr>
          <w:ilvl w:val="0"/>
          <w:numId w:val="10"/>
        </w:numPr>
        <w:spacing w:before="0" w:after="240"/>
        <w:ind w:left="720" w:hanging="360"/>
      </w:pPr>
      <w:r>
        <w:rPr>
          <w:rtl w:val="0"/>
        </w:rPr>
        <w:t>AI Fitness Insight APIs</w:t>
      </w:r>
    </w:p>
    <w:p w14:paraId="00000064">
      <w:pPr>
        <w:pStyle w:val="3"/>
        <w:keepNext w:val="0"/>
        <w:keepLines w:val="0"/>
        <w:spacing w:after="80"/>
        <w:rPr>
          <w:b/>
          <w:bCs/>
          <w:sz w:val="34"/>
          <w:szCs w:val="34"/>
        </w:rPr>
      </w:pPr>
      <w:bookmarkStart w:id="20" w:name="_heading=h.shaiondrmu8j" w:colFirst="0" w:colLast="0"/>
      <w:bookmarkEnd w:id="20"/>
      <w:r>
        <w:rPr>
          <w:rFonts w:ascii="Roboto Mono" w:hAnsi="Roboto Mono" w:eastAsia="Roboto Mono" w:cs="Roboto Mono"/>
          <w:b/>
          <w:bCs/>
          <w:sz w:val="26"/>
          <w:szCs w:val="26"/>
          <w:rtl w:val="0"/>
        </w:rPr>
        <w:t>2. Express Server Gateway</w:t>
      </w:r>
    </w:p>
    <w:p w14:paraId="00000065">
      <w:pPr>
        <w:spacing w:before="240" w:after="240"/>
      </w:pPr>
      <w:r>
        <w:rPr>
          <w:rtl w:val="0"/>
        </w:rPr>
        <w:t>The Express server acts as the central gateway of the application. It listens for incoming requests, configures middleware, parses request bodies, enables CORS, and routes requests to the appropriate controllers.</w:t>
      </w:r>
    </w:p>
    <w:p w14:paraId="00000066">
      <w:pPr>
        <w:pStyle w:val="4"/>
        <w:keepNext w:val="0"/>
        <w:keepLines w:val="0"/>
        <w:spacing w:before="280"/>
        <w:rPr>
          <w:b/>
          <w:bCs/>
          <w:color w:val="000000"/>
          <w:sz w:val="26"/>
          <w:szCs w:val="26"/>
        </w:rPr>
      </w:pPr>
      <w:bookmarkStart w:id="21" w:name="_heading=h.pkqm8j3mwb0u" w:colFirst="0" w:colLast="0"/>
      <w:bookmarkEnd w:id="21"/>
      <w:r>
        <w:rPr>
          <w:b/>
          <w:bCs/>
          <w:color w:val="000000"/>
          <w:sz w:val="26"/>
          <w:szCs w:val="26"/>
          <w:rtl w:val="0"/>
        </w:rPr>
        <w:t>Responsibilities</w:t>
      </w:r>
    </w:p>
    <w:p w14:paraId="00000067">
      <w:pPr>
        <w:numPr>
          <w:ilvl w:val="0"/>
          <w:numId w:val="11"/>
        </w:numPr>
        <w:spacing w:before="240" w:after="0"/>
        <w:ind w:left="720" w:hanging="360"/>
      </w:pPr>
      <w:r>
        <w:rPr>
          <w:rtl w:val="0"/>
        </w:rPr>
        <w:t>Starts HTTP server</w:t>
      </w:r>
    </w:p>
    <w:p w14:paraId="00000068">
      <w:pPr>
        <w:numPr>
          <w:ilvl w:val="0"/>
          <w:numId w:val="11"/>
        </w:numPr>
        <w:spacing w:before="0" w:after="0"/>
        <w:ind w:left="720" w:hanging="360"/>
      </w:pPr>
      <w:r>
        <w:rPr>
          <w:rtl w:val="0"/>
        </w:rPr>
        <w:t>Parses JSON requests</w:t>
      </w:r>
    </w:p>
    <w:p w14:paraId="00000069">
      <w:pPr>
        <w:numPr>
          <w:ilvl w:val="0"/>
          <w:numId w:val="11"/>
        </w:numPr>
        <w:spacing w:before="0" w:after="0"/>
        <w:ind w:left="720" w:hanging="360"/>
      </w:pPr>
      <w:r>
        <w:rPr>
          <w:rtl w:val="0"/>
        </w:rPr>
        <w:t>Enables Cross-Origin Resource Sharing (CORS)</w:t>
      </w:r>
    </w:p>
    <w:p w14:paraId="0000006A">
      <w:pPr>
        <w:numPr>
          <w:ilvl w:val="0"/>
          <w:numId w:val="11"/>
        </w:numPr>
        <w:spacing w:before="0" w:after="0"/>
        <w:ind w:left="720" w:hanging="360"/>
      </w:pPr>
      <w:r>
        <w:rPr>
          <w:rtl w:val="0"/>
        </w:rPr>
        <w:t>Registers application routes</w:t>
      </w:r>
    </w:p>
    <w:p w14:paraId="0000006B">
      <w:pPr>
        <w:numPr>
          <w:ilvl w:val="0"/>
          <w:numId w:val="11"/>
        </w:numPr>
        <w:spacing w:before="0" w:after="0"/>
        <w:ind w:left="720" w:hanging="360"/>
      </w:pPr>
      <w:r>
        <w:rPr>
          <w:rtl w:val="0"/>
        </w:rPr>
        <w:t>Connects middleware</w:t>
      </w:r>
    </w:p>
    <w:p w14:paraId="0000006C">
      <w:pPr>
        <w:numPr>
          <w:ilvl w:val="0"/>
          <w:numId w:val="11"/>
        </w:numPr>
        <w:spacing w:before="0" w:after="240"/>
        <w:ind w:left="720" w:hanging="360"/>
      </w:pPr>
      <w:r>
        <w:rPr>
          <w:rtl w:val="0"/>
        </w:rPr>
        <w:t>Handles centralized errors</w:t>
      </w:r>
    </w:p>
    <w:p w14:paraId="0000006D">
      <w:pPr>
        <w:pStyle w:val="4"/>
        <w:keepNext w:val="0"/>
        <w:keepLines w:val="0"/>
        <w:spacing w:before="280"/>
        <w:rPr>
          <w:b/>
          <w:bCs/>
          <w:color w:val="000000"/>
          <w:sz w:val="26"/>
          <w:szCs w:val="26"/>
        </w:rPr>
      </w:pPr>
      <w:bookmarkStart w:id="22" w:name="_heading=h.o5hbgtsgmizy" w:colFirst="0" w:colLast="0"/>
      <w:bookmarkEnd w:id="22"/>
      <w:r>
        <w:rPr>
          <w:b/>
          <w:bCs/>
          <w:color w:val="000000"/>
          <w:sz w:val="26"/>
          <w:szCs w:val="26"/>
          <w:rtl w:val="0"/>
        </w:rPr>
        <w:t>Example Responsibilities</w:t>
      </w:r>
    </w:p>
    <w:p w14:paraId="0000006E">
      <w:pPr>
        <w:numPr>
          <w:ilvl w:val="0"/>
          <w:numId w:val="12"/>
        </w:numPr>
        <w:spacing w:before="240" w:after="0"/>
        <w:ind w:left="720" w:hanging="360"/>
      </w:pPr>
      <w:r>
        <w:rPr>
          <w:rtl w:val="0"/>
        </w:rPr>
        <w:t>Receive HTTP Request</w:t>
      </w:r>
    </w:p>
    <w:p w14:paraId="0000006F">
      <w:pPr>
        <w:numPr>
          <w:ilvl w:val="0"/>
          <w:numId w:val="12"/>
        </w:numPr>
        <w:spacing w:before="0" w:after="0"/>
        <w:ind w:left="720" w:hanging="360"/>
      </w:pPr>
      <w:r>
        <w:rPr>
          <w:rtl w:val="0"/>
        </w:rPr>
        <w:t>Validate Request Format</w:t>
      </w:r>
    </w:p>
    <w:p w14:paraId="00000070">
      <w:pPr>
        <w:numPr>
          <w:ilvl w:val="0"/>
          <w:numId w:val="12"/>
        </w:numPr>
        <w:spacing w:before="0" w:after="0"/>
        <w:ind w:left="720" w:hanging="360"/>
      </w:pPr>
      <w:r>
        <w:rPr>
          <w:rtl w:val="0"/>
        </w:rPr>
        <w:t>Forward Request to Routes</w:t>
      </w:r>
    </w:p>
    <w:p w14:paraId="00000071">
      <w:pPr>
        <w:numPr>
          <w:ilvl w:val="0"/>
          <w:numId w:val="12"/>
        </w:numPr>
        <w:spacing w:before="0" w:after="240"/>
        <w:ind w:left="720" w:hanging="360"/>
      </w:pPr>
      <w:r>
        <w:rPr>
          <w:rtl w:val="0"/>
        </w:rPr>
        <w:t>Return JSON Response</w:t>
      </w:r>
    </w:p>
    <w:p w14:paraId="00000072">
      <w:pPr>
        <w:pStyle w:val="3"/>
        <w:keepNext w:val="0"/>
        <w:keepLines w:val="0"/>
        <w:spacing w:after="80"/>
        <w:rPr>
          <w:b/>
          <w:bCs/>
          <w:sz w:val="34"/>
          <w:szCs w:val="34"/>
        </w:rPr>
      </w:pPr>
      <w:bookmarkStart w:id="23" w:name="_heading=h.kfmk7wdhzwi4" w:colFirst="0" w:colLast="0"/>
      <w:bookmarkEnd w:id="23"/>
      <w:r>
        <w:rPr>
          <w:rFonts w:ascii="Roboto Mono" w:hAnsi="Roboto Mono" w:eastAsia="Roboto Mono" w:cs="Roboto Mono"/>
          <w:b/>
          <w:bCs/>
          <w:sz w:val="26"/>
          <w:szCs w:val="26"/>
          <w:rtl w:val="0"/>
        </w:rPr>
        <w:t>3. Authentication Middleware</w:t>
      </w:r>
    </w:p>
    <w:p w14:paraId="00000073">
      <w:pPr>
        <w:spacing w:before="240" w:after="240"/>
      </w:pPr>
      <w:r>
        <w:rPr>
          <w:rtl w:val="0"/>
        </w:rPr>
        <w:t>Authentication middleware protects all secured APIs by validating the JSON Web Token (JWT). Every protected request must include a valid Authorization header.</w:t>
      </w:r>
    </w:p>
    <w:p w14:paraId="00000074">
      <w:pPr>
        <w:pStyle w:val="4"/>
        <w:keepNext w:val="0"/>
        <w:keepLines w:val="0"/>
        <w:spacing w:before="280"/>
        <w:rPr>
          <w:b/>
          <w:bCs/>
          <w:color w:val="000000"/>
          <w:sz w:val="26"/>
          <w:szCs w:val="26"/>
        </w:rPr>
      </w:pPr>
      <w:bookmarkStart w:id="24" w:name="_heading=h.as7inxn8f41m" w:colFirst="0" w:colLast="0"/>
      <w:bookmarkEnd w:id="24"/>
      <w:r>
        <w:rPr>
          <w:b/>
          <w:bCs/>
          <w:color w:val="000000"/>
          <w:sz w:val="26"/>
          <w:szCs w:val="26"/>
          <w:rtl w:val="0"/>
        </w:rPr>
        <w:t>Responsibilities</w:t>
      </w:r>
    </w:p>
    <w:p w14:paraId="00000075">
      <w:pPr>
        <w:numPr>
          <w:ilvl w:val="0"/>
          <w:numId w:val="13"/>
        </w:numPr>
        <w:spacing w:before="240" w:after="0"/>
        <w:ind w:left="720" w:hanging="360"/>
      </w:pPr>
      <w:r>
        <w:rPr>
          <w:rtl w:val="0"/>
        </w:rPr>
        <w:t>Read Authorization Header</w:t>
      </w:r>
    </w:p>
    <w:p w14:paraId="00000076">
      <w:pPr>
        <w:numPr>
          <w:ilvl w:val="0"/>
          <w:numId w:val="13"/>
        </w:numPr>
        <w:spacing w:before="0" w:after="0"/>
        <w:ind w:left="720" w:hanging="360"/>
      </w:pPr>
      <w:r>
        <w:rPr>
          <w:rtl w:val="0"/>
        </w:rPr>
        <w:t>Extract JWT Token</w:t>
      </w:r>
    </w:p>
    <w:p w14:paraId="00000077">
      <w:pPr>
        <w:numPr>
          <w:ilvl w:val="0"/>
          <w:numId w:val="13"/>
        </w:numPr>
        <w:spacing w:before="0" w:after="0"/>
        <w:ind w:left="720" w:hanging="360"/>
      </w:pPr>
      <w:r>
        <w:rPr>
          <w:rtl w:val="0"/>
        </w:rPr>
        <w:t>Verify JWT Signature</w:t>
      </w:r>
    </w:p>
    <w:p w14:paraId="00000078">
      <w:pPr>
        <w:numPr>
          <w:ilvl w:val="0"/>
          <w:numId w:val="13"/>
        </w:numPr>
        <w:spacing w:before="0" w:after="0"/>
        <w:ind w:left="720" w:hanging="360"/>
      </w:pPr>
      <w:r>
        <w:rPr>
          <w:rtl w:val="0"/>
        </w:rPr>
        <w:t>Decode User Information</w:t>
      </w:r>
    </w:p>
    <w:p w14:paraId="00000079">
      <w:pPr>
        <w:numPr>
          <w:ilvl w:val="0"/>
          <w:numId w:val="13"/>
        </w:numPr>
        <w:spacing w:before="0" w:after="0"/>
        <w:ind w:left="720" w:hanging="360"/>
      </w:pPr>
      <w:r>
        <w:rPr>
          <w:rtl w:val="0"/>
        </w:rPr>
        <w:t>Attach User Information to Request</w:t>
      </w:r>
    </w:p>
    <w:p w14:paraId="0000007A">
      <w:pPr>
        <w:numPr>
          <w:ilvl w:val="0"/>
          <w:numId w:val="13"/>
        </w:numPr>
        <w:spacing w:before="0" w:after="240"/>
        <w:ind w:left="720" w:hanging="360"/>
      </w:pPr>
      <w:r>
        <w:rPr>
          <w:rtl w:val="0"/>
        </w:rPr>
        <w:t>Reject Unauthorized Requests</w:t>
      </w:r>
    </w:p>
    <w:p w14:paraId="0000007B">
      <w:pPr>
        <w:pStyle w:val="4"/>
        <w:keepNext w:val="0"/>
        <w:keepLines w:val="0"/>
        <w:spacing w:before="280"/>
        <w:rPr>
          <w:b/>
          <w:bCs/>
          <w:color w:val="000000"/>
          <w:sz w:val="26"/>
          <w:szCs w:val="26"/>
        </w:rPr>
      </w:pPr>
      <w:bookmarkStart w:id="25" w:name="_heading=h.g15q30vr42et" w:colFirst="0" w:colLast="0"/>
      <w:bookmarkEnd w:id="25"/>
      <w:r>
        <w:rPr>
          <w:b/>
          <w:bCs/>
          <w:color w:val="000000"/>
          <w:sz w:val="26"/>
          <w:szCs w:val="26"/>
          <w:rtl w:val="0"/>
        </w:rPr>
        <w:t>Benefits</w:t>
      </w:r>
    </w:p>
    <w:p w14:paraId="0000007C">
      <w:pPr>
        <w:numPr>
          <w:ilvl w:val="0"/>
          <w:numId w:val="14"/>
        </w:numPr>
        <w:spacing w:before="240" w:after="0"/>
        <w:ind w:left="720" w:hanging="360"/>
      </w:pPr>
      <w:r>
        <w:rPr>
          <w:rtl w:val="0"/>
        </w:rPr>
        <w:t>Prevents unauthorized access</w:t>
      </w:r>
    </w:p>
    <w:p w14:paraId="0000007D">
      <w:pPr>
        <w:numPr>
          <w:ilvl w:val="0"/>
          <w:numId w:val="14"/>
        </w:numPr>
        <w:spacing w:before="0" w:after="0"/>
        <w:ind w:left="720" w:hanging="360"/>
      </w:pPr>
      <w:r>
        <w:rPr>
          <w:rtl w:val="0"/>
        </w:rPr>
        <w:t>Secures workout information</w:t>
      </w:r>
    </w:p>
    <w:p w14:paraId="0000007E">
      <w:pPr>
        <w:numPr>
          <w:ilvl w:val="0"/>
          <w:numId w:val="14"/>
        </w:numPr>
        <w:spacing w:before="0" w:after="0"/>
        <w:ind w:left="720" w:hanging="360"/>
      </w:pPr>
      <w:r>
        <w:rPr>
          <w:rtl w:val="0"/>
        </w:rPr>
        <w:t>Allows only authenticated users to access protected APIs</w:t>
      </w:r>
    </w:p>
    <w:p w14:paraId="0000007F">
      <w:pPr>
        <w:numPr>
          <w:ilvl w:val="0"/>
          <w:numId w:val="14"/>
        </w:numPr>
        <w:spacing w:before="0" w:after="240"/>
        <w:ind w:left="720" w:hanging="360"/>
      </w:pPr>
      <w:r>
        <w:rPr>
          <w:rtl w:val="0"/>
        </w:rPr>
        <w:t>Eliminates repeated authentication logic inside controllers</w:t>
      </w:r>
    </w:p>
    <w:p w14:paraId="00000080">
      <w:pPr>
        <w:pStyle w:val="3"/>
        <w:keepNext w:val="0"/>
        <w:keepLines w:val="0"/>
        <w:spacing w:after="80"/>
        <w:rPr>
          <w:b/>
          <w:bCs/>
          <w:sz w:val="34"/>
          <w:szCs w:val="34"/>
        </w:rPr>
      </w:pPr>
      <w:bookmarkStart w:id="26" w:name="_heading=h.x3lktnugu6cj" w:colFirst="0" w:colLast="0"/>
      <w:bookmarkEnd w:id="26"/>
      <w:r>
        <w:rPr>
          <w:rFonts w:ascii="Roboto Mono" w:hAnsi="Roboto Mono" w:eastAsia="Roboto Mono" w:cs="Roboto Mono"/>
          <w:b/>
          <w:bCs/>
          <w:sz w:val="26"/>
          <w:szCs w:val="26"/>
          <w:rtl w:val="0"/>
        </w:rPr>
        <w:t>4. Route Layer</w:t>
      </w:r>
    </w:p>
    <w:p w14:paraId="00000081">
      <w:pPr>
        <w:spacing w:before="240" w:after="240"/>
      </w:pPr>
      <w:r>
        <w:rPr>
          <w:rtl w:val="0"/>
        </w:rPr>
        <w:t>Routes define the application's API endpoints and map incoming HTTP requests to controller methods. Each route represents a specific functionality of the system.</w:t>
      </w:r>
    </w:p>
    <w:p w14:paraId="00000082">
      <w:pPr>
        <w:pStyle w:val="4"/>
        <w:keepNext w:val="0"/>
        <w:keepLines w:val="0"/>
        <w:spacing w:before="280"/>
        <w:rPr>
          <w:b/>
          <w:bCs/>
          <w:color w:val="000000"/>
          <w:sz w:val="26"/>
          <w:szCs w:val="26"/>
        </w:rPr>
      </w:pPr>
      <w:bookmarkStart w:id="27" w:name="_heading=h.usu1xt3a6dik" w:colFirst="0" w:colLast="0"/>
      <w:bookmarkEnd w:id="27"/>
      <w:r>
        <w:rPr>
          <w:b/>
          <w:bCs/>
          <w:color w:val="000000"/>
          <w:sz w:val="26"/>
          <w:szCs w:val="26"/>
          <w:rtl w:val="0"/>
        </w:rPr>
        <w:t>Authentication Routes</w:t>
      </w:r>
    </w:p>
    <w:p w14:paraId="00000083">
      <w:pPr>
        <w:numPr>
          <w:ilvl w:val="0"/>
          <w:numId w:val="15"/>
        </w:numPr>
        <w:spacing w:before="240" w:after="0"/>
        <w:ind w:left="720" w:hanging="360"/>
      </w:pPr>
      <w:r>
        <w:rPr>
          <w:rtl w:val="0"/>
        </w:rPr>
        <w:t>Register User</w:t>
      </w:r>
    </w:p>
    <w:p w14:paraId="00000084">
      <w:pPr>
        <w:numPr>
          <w:ilvl w:val="0"/>
          <w:numId w:val="15"/>
        </w:numPr>
        <w:spacing w:before="0" w:after="0"/>
        <w:ind w:left="720" w:hanging="360"/>
      </w:pPr>
      <w:r>
        <w:rPr>
          <w:rtl w:val="0"/>
        </w:rPr>
        <w:t>Login User</w:t>
      </w:r>
    </w:p>
    <w:p w14:paraId="00000085">
      <w:pPr>
        <w:numPr>
          <w:ilvl w:val="0"/>
          <w:numId w:val="15"/>
        </w:numPr>
        <w:spacing w:before="0" w:after="240"/>
        <w:ind w:left="720" w:hanging="360"/>
      </w:pPr>
      <w:r>
        <w:rPr>
          <w:rtl w:val="0"/>
        </w:rPr>
        <w:t>User Profile</w:t>
      </w:r>
    </w:p>
    <w:p w14:paraId="00000086">
      <w:pPr>
        <w:pStyle w:val="4"/>
        <w:keepNext w:val="0"/>
        <w:keepLines w:val="0"/>
        <w:spacing w:before="280"/>
        <w:rPr>
          <w:b/>
          <w:bCs/>
          <w:color w:val="000000"/>
          <w:sz w:val="26"/>
          <w:szCs w:val="26"/>
        </w:rPr>
      </w:pPr>
      <w:bookmarkStart w:id="28" w:name="_heading=h.9h70o3oq4ie" w:colFirst="0" w:colLast="0"/>
      <w:bookmarkEnd w:id="28"/>
      <w:r>
        <w:rPr>
          <w:b/>
          <w:bCs/>
          <w:color w:val="000000"/>
          <w:sz w:val="26"/>
          <w:szCs w:val="26"/>
          <w:rtl w:val="0"/>
        </w:rPr>
        <w:t>Workout Routes</w:t>
      </w:r>
    </w:p>
    <w:p w14:paraId="00000087">
      <w:pPr>
        <w:numPr>
          <w:ilvl w:val="0"/>
          <w:numId w:val="16"/>
        </w:numPr>
        <w:spacing w:before="240" w:after="0"/>
        <w:ind w:left="720" w:hanging="360"/>
      </w:pPr>
      <w:r>
        <w:rPr>
          <w:rtl w:val="0"/>
        </w:rPr>
        <w:t>Add Workout</w:t>
      </w:r>
    </w:p>
    <w:p w14:paraId="00000088">
      <w:pPr>
        <w:numPr>
          <w:ilvl w:val="0"/>
          <w:numId w:val="16"/>
        </w:numPr>
        <w:spacing w:before="0" w:after="0"/>
        <w:ind w:left="720" w:hanging="360"/>
      </w:pPr>
      <w:r>
        <w:rPr>
          <w:rtl w:val="0"/>
        </w:rPr>
        <w:t>Get All Workouts</w:t>
      </w:r>
    </w:p>
    <w:p w14:paraId="00000089">
      <w:pPr>
        <w:numPr>
          <w:ilvl w:val="0"/>
          <w:numId w:val="16"/>
        </w:numPr>
        <w:spacing w:before="0" w:after="0"/>
        <w:ind w:left="720" w:hanging="360"/>
      </w:pPr>
      <w:r>
        <w:rPr>
          <w:rtl w:val="0"/>
        </w:rPr>
        <w:t>Search Workouts</w:t>
      </w:r>
    </w:p>
    <w:p w14:paraId="0000008A">
      <w:pPr>
        <w:numPr>
          <w:ilvl w:val="0"/>
          <w:numId w:val="16"/>
        </w:numPr>
        <w:spacing w:before="0" w:after="0"/>
        <w:ind w:left="720" w:hanging="360"/>
      </w:pPr>
      <w:r>
        <w:rPr>
          <w:rtl w:val="0"/>
        </w:rPr>
        <w:t>Get Workout by ID</w:t>
      </w:r>
    </w:p>
    <w:p w14:paraId="0000008B">
      <w:pPr>
        <w:numPr>
          <w:ilvl w:val="0"/>
          <w:numId w:val="16"/>
        </w:numPr>
        <w:spacing w:before="0" w:after="0"/>
        <w:ind w:left="720" w:hanging="360"/>
      </w:pPr>
      <w:r>
        <w:rPr>
          <w:rtl w:val="0"/>
        </w:rPr>
        <w:t>Update Workout</w:t>
      </w:r>
    </w:p>
    <w:p w14:paraId="0000008C">
      <w:pPr>
        <w:numPr>
          <w:ilvl w:val="0"/>
          <w:numId w:val="16"/>
        </w:numPr>
        <w:spacing w:before="0" w:after="240"/>
        <w:ind w:left="720" w:hanging="360"/>
      </w:pPr>
      <w:r>
        <w:rPr>
          <w:rtl w:val="0"/>
        </w:rPr>
        <w:t>Delete Workout</w:t>
      </w:r>
    </w:p>
    <w:p w14:paraId="0000008D">
      <w:pPr>
        <w:pStyle w:val="4"/>
        <w:keepNext w:val="0"/>
        <w:keepLines w:val="0"/>
        <w:spacing w:before="280"/>
        <w:rPr>
          <w:b/>
          <w:bCs/>
          <w:color w:val="000000"/>
          <w:sz w:val="26"/>
          <w:szCs w:val="26"/>
        </w:rPr>
      </w:pPr>
      <w:bookmarkStart w:id="29" w:name="_heading=h.wiw6tz7v775g" w:colFirst="0" w:colLast="0"/>
      <w:bookmarkEnd w:id="29"/>
      <w:r>
        <w:rPr>
          <w:b/>
          <w:bCs/>
          <w:color w:val="000000"/>
          <w:sz w:val="26"/>
          <w:szCs w:val="26"/>
          <w:rtl w:val="0"/>
        </w:rPr>
        <w:t>AI Routes</w:t>
      </w:r>
    </w:p>
    <w:p w14:paraId="0000008E">
      <w:pPr>
        <w:numPr>
          <w:ilvl w:val="0"/>
          <w:numId w:val="17"/>
        </w:numPr>
        <w:spacing w:before="240" w:after="0"/>
        <w:ind w:left="720" w:hanging="360"/>
      </w:pPr>
      <w:r>
        <w:rPr>
          <w:rtl w:val="0"/>
        </w:rPr>
        <w:t>Workout Recommendation</w:t>
      </w:r>
    </w:p>
    <w:p w14:paraId="0000008F">
      <w:pPr>
        <w:numPr>
          <w:ilvl w:val="0"/>
          <w:numId w:val="17"/>
        </w:numPr>
        <w:spacing w:before="0" w:after="240"/>
        <w:ind w:left="720" w:hanging="360"/>
      </w:pPr>
      <w:r>
        <w:rPr>
          <w:rtl w:val="0"/>
        </w:rPr>
        <w:t>Fitness Insights</w:t>
      </w:r>
    </w:p>
    <w:p w14:paraId="00000090">
      <w:pPr>
        <w:pStyle w:val="3"/>
        <w:keepNext w:val="0"/>
        <w:keepLines w:val="0"/>
        <w:spacing w:after="80"/>
        <w:rPr>
          <w:b/>
          <w:bCs/>
          <w:sz w:val="34"/>
          <w:szCs w:val="34"/>
        </w:rPr>
      </w:pPr>
      <w:bookmarkStart w:id="30" w:name="_heading=h.k2iw54rxq4pq" w:colFirst="0" w:colLast="0"/>
      <w:bookmarkEnd w:id="30"/>
      <w:r>
        <w:rPr>
          <w:rFonts w:ascii="Roboto Mono" w:hAnsi="Roboto Mono" w:eastAsia="Roboto Mono" w:cs="Roboto Mono"/>
          <w:b/>
          <w:bCs/>
          <w:sz w:val="26"/>
          <w:szCs w:val="26"/>
          <w:rtl w:val="0"/>
        </w:rPr>
        <w:t>5. Controller Layer</w:t>
      </w:r>
    </w:p>
    <w:p w14:paraId="00000091">
      <w:pPr>
        <w:spacing w:before="240" w:after="240"/>
      </w:pPr>
      <w:r>
        <w:rPr>
          <w:rtl w:val="0"/>
        </w:rPr>
        <w:t>Controllers contain the application's business logic. They receive requests from routes, validate input data, invoke services or database operations, and generate standardized JSON responses.</w:t>
      </w:r>
    </w:p>
    <w:p w14:paraId="00000092">
      <w:pPr>
        <w:pStyle w:val="4"/>
        <w:keepNext w:val="0"/>
        <w:keepLines w:val="0"/>
        <w:spacing w:before="280"/>
        <w:rPr>
          <w:b/>
          <w:bCs/>
          <w:color w:val="000000"/>
          <w:sz w:val="26"/>
          <w:szCs w:val="26"/>
        </w:rPr>
      </w:pPr>
      <w:bookmarkStart w:id="31" w:name="_heading=h.to8jd775xho" w:colFirst="0" w:colLast="0"/>
      <w:bookmarkEnd w:id="31"/>
      <w:r>
        <w:rPr>
          <w:b/>
          <w:bCs/>
          <w:color w:val="000000"/>
          <w:sz w:val="26"/>
          <w:szCs w:val="26"/>
          <w:rtl w:val="0"/>
        </w:rPr>
        <w:t>Authentication Controller</w:t>
      </w:r>
    </w:p>
    <w:p w14:paraId="00000093">
      <w:pPr>
        <w:spacing w:before="240" w:after="240"/>
      </w:pPr>
      <w:r>
        <w:rPr>
          <w:rtl w:val="0"/>
        </w:rPr>
        <w:t>Responsible for:</w:t>
      </w:r>
    </w:p>
    <w:p w14:paraId="00000094">
      <w:pPr>
        <w:numPr>
          <w:ilvl w:val="0"/>
          <w:numId w:val="18"/>
        </w:numPr>
        <w:spacing w:before="240" w:after="0"/>
        <w:ind w:left="720" w:hanging="360"/>
      </w:pPr>
      <w:r>
        <w:rPr>
          <w:rtl w:val="0"/>
        </w:rPr>
        <w:t>User Registration</w:t>
      </w:r>
    </w:p>
    <w:p w14:paraId="00000095">
      <w:pPr>
        <w:numPr>
          <w:ilvl w:val="0"/>
          <w:numId w:val="18"/>
        </w:numPr>
        <w:spacing w:before="0" w:after="0"/>
        <w:ind w:left="720" w:hanging="360"/>
      </w:pPr>
      <w:r>
        <w:rPr>
          <w:rtl w:val="0"/>
        </w:rPr>
        <w:t>User Login</w:t>
      </w:r>
    </w:p>
    <w:p w14:paraId="00000096">
      <w:pPr>
        <w:numPr>
          <w:ilvl w:val="0"/>
          <w:numId w:val="18"/>
        </w:numPr>
        <w:spacing w:before="0" w:after="240"/>
        <w:ind w:left="720" w:hanging="360"/>
      </w:pPr>
      <w:r>
        <w:rPr>
          <w:rtl w:val="0"/>
        </w:rPr>
        <w:t>User Profile Retrieval</w:t>
      </w:r>
    </w:p>
    <w:p w14:paraId="00000097">
      <w:pPr>
        <w:pStyle w:val="4"/>
        <w:keepNext w:val="0"/>
        <w:keepLines w:val="0"/>
        <w:spacing w:before="280"/>
        <w:rPr>
          <w:b/>
          <w:bCs/>
          <w:color w:val="000000"/>
          <w:sz w:val="26"/>
          <w:szCs w:val="26"/>
        </w:rPr>
      </w:pPr>
      <w:bookmarkStart w:id="32" w:name="_heading=h.zbvn2brgmdw6" w:colFirst="0" w:colLast="0"/>
      <w:bookmarkEnd w:id="32"/>
      <w:r>
        <w:rPr>
          <w:b/>
          <w:bCs/>
          <w:color w:val="000000"/>
          <w:sz w:val="26"/>
          <w:szCs w:val="26"/>
          <w:rtl w:val="0"/>
        </w:rPr>
        <w:t>Workout Controller</w:t>
      </w:r>
    </w:p>
    <w:p w14:paraId="00000098">
      <w:pPr>
        <w:spacing w:before="240" w:after="240"/>
      </w:pPr>
      <w:r>
        <w:rPr>
          <w:rtl w:val="0"/>
        </w:rPr>
        <w:t>Responsible for:</w:t>
      </w:r>
    </w:p>
    <w:p w14:paraId="00000099">
      <w:pPr>
        <w:numPr>
          <w:ilvl w:val="0"/>
          <w:numId w:val="19"/>
        </w:numPr>
        <w:spacing w:before="240" w:after="0"/>
        <w:ind w:left="720" w:hanging="360"/>
      </w:pPr>
      <w:r>
        <w:rPr>
          <w:rtl w:val="0"/>
        </w:rPr>
        <w:t>Creating Workout Records</w:t>
      </w:r>
    </w:p>
    <w:p w14:paraId="0000009A">
      <w:pPr>
        <w:numPr>
          <w:ilvl w:val="0"/>
          <w:numId w:val="19"/>
        </w:numPr>
        <w:spacing w:before="0" w:after="0"/>
        <w:ind w:left="720" w:hanging="360"/>
      </w:pPr>
      <w:r>
        <w:rPr>
          <w:rtl w:val="0"/>
        </w:rPr>
        <w:t>Retrieving Workout Records</w:t>
      </w:r>
    </w:p>
    <w:p w14:paraId="0000009B">
      <w:pPr>
        <w:numPr>
          <w:ilvl w:val="0"/>
          <w:numId w:val="19"/>
        </w:numPr>
        <w:spacing w:before="0" w:after="0"/>
        <w:ind w:left="720" w:hanging="360"/>
      </w:pPr>
      <w:r>
        <w:rPr>
          <w:rtl w:val="0"/>
        </w:rPr>
        <w:t>Updating Workouts</w:t>
      </w:r>
    </w:p>
    <w:p w14:paraId="0000009C">
      <w:pPr>
        <w:numPr>
          <w:ilvl w:val="0"/>
          <w:numId w:val="19"/>
        </w:numPr>
        <w:spacing w:before="0" w:after="0"/>
        <w:ind w:left="720" w:hanging="360"/>
      </w:pPr>
      <w:r>
        <w:rPr>
          <w:rtl w:val="0"/>
        </w:rPr>
        <w:t>Deleting Workouts</w:t>
      </w:r>
    </w:p>
    <w:p w14:paraId="0000009D">
      <w:pPr>
        <w:numPr>
          <w:ilvl w:val="0"/>
          <w:numId w:val="19"/>
        </w:numPr>
        <w:spacing w:before="0" w:after="240"/>
        <w:ind w:left="720" w:hanging="360"/>
      </w:pPr>
      <w:r>
        <w:rPr>
          <w:rtl w:val="0"/>
        </w:rPr>
        <w:t>Searching Workouts</w:t>
      </w:r>
    </w:p>
    <w:p w14:paraId="0000009E">
      <w:pPr>
        <w:pStyle w:val="4"/>
        <w:keepNext w:val="0"/>
        <w:keepLines w:val="0"/>
        <w:spacing w:before="280"/>
        <w:rPr>
          <w:b/>
          <w:bCs/>
          <w:color w:val="000000"/>
          <w:sz w:val="26"/>
          <w:szCs w:val="26"/>
        </w:rPr>
      </w:pPr>
      <w:bookmarkStart w:id="33" w:name="_heading=h.41jsunmcaxv" w:colFirst="0" w:colLast="0"/>
      <w:bookmarkEnd w:id="33"/>
      <w:r>
        <w:rPr>
          <w:b/>
          <w:bCs/>
          <w:color w:val="000000"/>
          <w:sz w:val="26"/>
          <w:szCs w:val="26"/>
          <w:rtl w:val="0"/>
        </w:rPr>
        <w:t>AI Controller</w:t>
      </w:r>
    </w:p>
    <w:p w14:paraId="0000009F">
      <w:pPr>
        <w:spacing w:before="240" w:after="240"/>
      </w:pPr>
      <w:r>
        <w:rPr>
          <w:rtl w:val="0"/>
        </w:rPr>
        <w:t>Responsible for:</w:t>
      </w:r>
    </w:p>
    <w:p w14:paraId="000000A0">
      <w:pPr>
        <w:numPr>
          <w:ilvl w:val="0"/>
          <w:numId w:val="20"/>
        </w:numPr>
        <w:spacing w:before="240" w:after="0"/>
        <w:ind w:left="720" w:hanging="360"/>
      </w:pPr>
      <w:r>
        <w:rPr>
          <w:rtl w:val="0"/>
        </w:rPr>
        <w:t>Sending prompts to Google Gemini</w:t>
      </w:r>
    </w:p>
    <w:p w14:paraId="000000A1">
      <w:pPr>
        <w:numPr>
          <w:ilvl w:val="0"/>
          <w:numId w:val="20"/>
        </w:numPr>
        <w:spacing w:before="0" w:after="0"/>
        <w:ind w:left="720" w:hanging="360"/>
      </w:pPr>
      <w:r>
        <w:rPr>
          <w:rtl w:val="0"/>
        </w:rPr>
        <w:t>Receiving AI-generated recommendations</w:t>
      </w:r>
    </w:p>
    <w:p w14:paraId="000000A2">
      <w:pPr>
        <w:numPr>
          <w:ilvl w:val="0"/>
          <w:numId w:val="20"/>
        </w:numPr>
        <w:spacing w:before="0" w:after="240"/>
        <w:ind w:left="720" w:hanging="360"/>
      </w:pPr>
      <w:r>
        <w:rPr>
          <w:rtl w:val="0"/>
        </w:rPr>
        <w:t>Returning AI responses to clients</w:t>
      </w:r>
    </w:p>
    <w:p w14:paraId="000000A3">
      <w:pPr>
        <w:pStyle w:val="3"/>
        <w:keepNext w:val="0"/>
        <w:keepLines w:val="0"/>
        <w:spacing w:after="80"/>
        <w:rPr>
          <w:b/>
          <w:bCs/>
          <w:sz w:val="34"/>
          <w:szCs w:val="34"/>
        </w:rPr>
      </w:pPr>
      <w:bookmarkStart w:id="34" w:name="_heading=h.4f9v3n2jhqd8" w:colFirst="0" w:colLast="0"/>
      <w:bookmarkEnd w:id="34"/>
      <w:r>
        <w:rPr>
          <w:rFonts w:ascii="Roboto Mono" w:hAnsi="Roboto Mono" w:eastAsia="Roboto Mono" w:cs="Roboto Mono"/>
          <w:b/>
          <w:bCs/>
          <w:sz w:val="26"/>
          <w:szCs w:val="26"/>
          <w:rtl w:val="0"/>
        </w:rPr>
        <w:t>6. Service Layer</w:t>
      </w:r>
    </w:p>
    <w:p w14:paraId="000000A4">
      <w:pPr>
        <w:spacing w:before="240" w:after="240"/>
      </w:pPr>
      <w:r>
        <w:rPr>
          <w:rtl w:val="0"/>
        </w:rPr>
        <w:t>The Service Layer contains reusable business logic that can be shared among multiple controllers.</w:t>
      </w:r>
    </w:p>
    <w:p w14:paraId="000000A5">
      <w:pPr>
        <w:pStyle w:val="4"/>
        <w:keepNext w:val="0"/>
        <w:keepLines w:val="0"/>
        <w:spacing w:before="280"/>
        <w:rPr>
          <w:b/>
          <w:bCs/>
          <w:color w:val="000000"/>
          <w:sz w:val="26"/>
          <w:szCs w:val="26"/>
        </w:rPr>
      </w:pPr>
      <w:bookmarkStart w:id="35" w:name="_heading=h.8ahvtzdf2eg2" w:colFirst="0" w:colLast="0"/>
      <w:bookmarkEnd w:id="35"/>
      <w:r>
        <w:rPr>
          <w:b/>
          <w:bCs/>
          <w:color w:val="000000"/>
          <w:sz w:val="26"/>
          <w:szCs w:val="26"/>
          <w:rtl w:val="0"/>
        </w:rPr>
        <w:t>Gemini AI Service</w:t>
      </w:r>
    </w:p>
    <w:p w14:paraId="000000A6">
      <w:pPr>
        <w:spacing w:before="240" w:after="240"/>
      </w:pPr>
      <w:r>
        <w:rPr>
          <w:rtl w:val="0"/>
        </w:rPr>
        <w:t>Responsible for:</w:t>
      </w:r>
    </w:p>
    <w:p w14:paraId="000000A7">
      <w:pPr>
        <w:numPr>
          <w:ilvl w:val="0"/>
          <w:numId w:val="21"/>
        </w:numPr>
        <w:spacing w:before="240" w:after="0"/>
        <w:ind w:left="720" w:hanging="360"/>
      </w:pPr>
      <w:r>
        <w:rPr>
          <w:rtl w:val="0"/>
        </w:rPr>
        <w:t>Preparing prompts</w:t>
      </w:r>
    </w:p>
    <w:p w14:paraId="000000A8">
      <w:pPr>
        <w:numPr>
          <w:ilvl w:val="0"/>
          <w:numId w:val="21"/>
        </w:numPr>
        <w:spacing w:before="0" w:after="0"/>
        <w:ind w:left="720" w:hanging="360"/>
      </w:pPr>
      <w:r>
        <w:rPr>
          <w:rtl w:val="0"/>
        </w:rPr>
        <w:t>Sending prompts to Google Gemini</w:t>
      </w:r>
    </w:p>
    <w:p w14:paraId="000000A9">
      <w:pPr>
        <w:numPr>
          <w:ilvl w:val="0"/>
          <w:numId w:val="21"/>
        </w:numPr>
        <w:spacing w:before="0" w:after="0"/>
        <w:ind w:left="720" w:hanging="360"/>
      </w:pPr>
      <w:r>
        <w:rPr>
          <w:rtl w:val="0"/>
        </w:rPr>
        <w:t>Receiving AI-generated responses</w:t>
      </w:r>
    </w:p>
    <w:p w14:paraId="000000AA">
      <w:pPr>
        <w:numPr>
          <w:ilvl w:val="0"/>
          <w:numId w:val="21"/>
        </w:numPr>
        <w:spacing w:before="0" w:after="240"/>
        <w:ind w:left="720" w:hanging="360"/>
      </w:pPr>
      <w:r>
        <w:rPr>
          <w:rtl w:val="0"/>
        </w:rPr>
        <w:t>Returning formatted recommendations</w:t>
      </w:r>
    </w:p>
    <w:p w14:paraId="000000AB">
      <w:pPr>
        <w:pStyle w:val="4"/>
        <w:keepNext w:val="0"/>
        <w:keepLines w:val="0"/>
        <w:spacing w:before="280"/>
        <w:rPr>
          <w:b/>
          <w:bCs/>
          <w:color w:val="000000"/>
          <w:sz w:val="26"/>
          <w:szCs w:val="26"/>
        </w:rPr>
      </w:pPr>
      <w:bookmarkStart w:id="36" w:name="_heading=h.bbel1odluykl" w:colFirst="0" w:colLast="0"/>
      <w:bookmarkEnd w:id="36"/>
      <w:r>
        <w:rPr>
          <w:b/>
          <w:bCs/>
          <w:color w:val="000000"/>
          <w:sz w:val="26"/>
          <w:szCs w:val="26"/>
          <w:rtl w:val="0"/>
        </w:rPr>
        <w:t>JWT Service</w:t>
      </w:r>
    </w:p>
    <w:p w14:paraId="000000AC">
      <w:pPr>
        <w:spacing w:before="240" w:after="240"/>
      </w:pPr>
      <w:r>
        <w:rPr>
          <w:rtl w:val="0"/>
        </w:rPr>
        <w:t>Responsible for:</w:t>
      </w:r>
    </w:p>
    <w:p w14:paraId="000000AD">
      <w:pPr>
        <w:numPr>
          <w:ilvl w:val="0"/>
          <w:numId w:val="22"/>
        </w:numPr>
        <w:spacing w:before="240" w:after="0"/>
        <w:ind w:left="720" w:hanging="360"/>
      </w:pPr>
      <w:r>
        <w:rPr>
          <w:rtl w:val="0"/>
        </w:rPr>
        <w:t>Creating JWT Tokens</w:t>
      </w:r>
    </w:p>
    <w:p w14:paraId="000000AE">
      <w:pPr>
        <w:numPr>
          <w:ilvl w:val="0"/>
          <w:numId w:val="22"/>
        </w:numPr>
        <w:spacing w:before="0" w:after="0"/>
        <w:ind w:left="720" w:hanging="360"/>
      </w:pPr>
      <w:r>
        <w:rPr>
          <w:rtl w:val="0"/>
        </w:rPr>
        <w:t>Configuring Token Expiry</w:t>
      </w:r>
    </w:p>
    <w:p w14:paraId="000000AF">
      <w:pPr>
        <w:numPr>
          <w:ilvl w:val="0"/>
          <w:numId w:val="22"/>
        </w:numPr>
        <w:spacing w:before="0" w:after="240"/>
        <w:ind w:left="720" w:hanging="360"/>
      </w:pPr>
      <w:r>
        <w:rPr>
          <w:rtl w:val="0"/>
        </w:rPr>
        <w:t>Verifying User Identity</w:t>
      </w:r>
    </w:p>
    <w:p w14:paraId="000000B0">
      <w:pPr>
        <w:pStyle w:val="4"/>
        <w:keepNext w:val="0"/>
        <w:keepLines w:val="0"/>
        <w:spacing w:before="280"/>
        <w:rPr>
          <w:b/>
          <w:bCs/>
          <w:color w:val="000000"/>
          <w:sz w:val="26"/>
          <w:szCs w:val="26"/>
        </w:rPr>
      </w:pPr>
      <w:bookmarkStart w:id="37" w:name="_heading=h.n5k6eahszs46" w:colFirst="0" w:colLast="0"/>
      <w:bookmarkEnd w:id="37"/>
      <w:r>
        <w:rPr>
          <w:b/>
          <w:bCs/>
          <w:color w:val="000000"/>
          <w:sz w:val="26"/>
          <w:szCs w:val="26"/>
          <w:rtl w:val="0"/>
        </w:rPr>
        <w:t>Password Service</w:t>
      </w:r>
    </w:p>
    <w:p w14:paraId="000000B1">
      <w:pPr>
        <w:spacing w:before="240" w:after="240"/>
      </w:pPr>
      <w:r>
        <w:rPr>
          <w:rtl w:val="0"/>
        </w:rPr>
        <w:t>Responsible for:</w:t>
      </w:r>
    </w:p>
    <w:p w14:paraId="000000B2">
      <w:pPr>
        <w:numPr>
          <w:ilvl w:val="0"/>
          <w:numId w:val="23"/>
        </w:numPr>
        <w:spacing w:before="240" w:after="0"/>
        <w:ind w:left="720" w:hanging="360"/>
      </w:pPr>
      <w:r>
        <w:rPr>
          <w:rtl w:val="0"/>
        </w:rPr>
        <w:t>Hashing Passwords</w:t>
      </w:r>
    </w:p>
    <w:p w14:paraId="000000B3">
      <w:pPr>
        <w:numPr>
          <w:ilvl w:val="0"/>
          <w:numId w:val="23"/>
        </w:numPr>
        <w:spacing w:before="0" w:after="240"/>
        <w:ind w:left="720" w:hanging="360"/>
      </w:pPr>
      <w:r>
        <w:rPr>
          <w:rtl w:val="0"/>
        </w:rPr>
        <w:t>Comparing Passwords During Login</w:t>
      </w:r>
    </w:p>
    <w:p w14:paraId="000000B4">
      <w:pPr>
        <w:pStyle w:val="3"/>
        <w:keepNext w:val="0"/>
        <w:keepLines w:val="0"/>
        <w:spacing w:after="80"/>
        <w:rPr>
          <w:b/>
          <w:bCs/>
          <w:sz w:val="34"/>
          <w:szCs w:val="34"/>
        </w:rPr>
      </w:pPr>
      <w:bookmarkStart w:id="38" w:name="_heading=h.fjw2nelv47or" w:colFirst="0" w:colLast="0"/>
      <w:bookmarkEnd w:id="38"/>
      <w:r>
        <w:rPr>
          <w:rFonts w:ascii="Roboto Mono" w:hAnsi="Roboto Mono" w:eastAsia="Roboto Mono" w:cs="Roboto Mono"/>
          <w:b/>
          <w:bCs/>
          <w:sz w:val="26"/>
          <w:szCs w:val="26"/>
          <w:rtl w:val="0"/>
        </w:rPr>
        <w:t>7. Database Layer</w:t>
      </w:r>
    </w:p>
    <w:p w14:paraId="000000B5">
      <w:pPr>
        <w:spacing w:before="240" w:after="240"/>
      </w:pPr>
      <w:r>
        <w:rPr>
          <w:rtl w:val="0"/>
        </w:rPr>
        <w:t>MongoDB stores all persistent application data. Mongoose acts as an Object Data Modeling (ODM) library that simplifies communication between Node.js and MongoDB.</w:t>
      </w:r>
    </w:p>
    <w:p w14:paraId="000000B6">
      <w:pPr>
        <w:pStyle w:val="4"/>
        <w:keepNext w:val="0"/>
        <w:keepLines w:val="0"/>
        <w:spacing w:before="280"/>
        <w:rPr>
          <w:b/>
          <w:bCs/>
          <w:color w:val="000000"/>
          <w:sz w:val="26"/>
          <w:szCs w:val="26"/>
        </w:rPr>
      </w:pPr>
      <w:bookmarkStart w:id="39" w:name="_heading=h.6kh7yrd58htr" w:colFirst="0" w:colLast="0"/>
      <w:bookmarkEnd w:id="39"/>
      <w:r>
        <w:rPr>
          <w:b/>
          <w:bCs/>
          <w:color w:val="000000"/>
          <w:sz w:val="26"/>
          <w:szCs w:val="26"/>
          <w:rtl w:val="0"/>
        </w:rPr>
        <w:t>Collections</w:t>
      </w:r>
    </w:p>
    <w:p w14:paraId="000000B7">
      <w:pPr>
        <w:numPr>
          <w:ilvl w:val="0"/>
          <w:numId w:val="24"/>
        </w:numPr>
        <w:spacing w:before="240" w:after="0"/>
        <w:ind w:left="720" w:hanging="360"/>
      </w:pPr>
      <w:r>
        <w:rPr>
          <w:rtl w:val="0"/>
        </w:rPr>
        <w:t>Users Collection</w:t>
      </w:r>
    </w:p>
    <w:p w14:paraId="000000B8">
      <w:pPr>
        <w:numPr>
          <w:ilvl w:val="0"/>
          <w:numId w:val="24"/>
        </w:numPr>
        <w:spacing w:before="0" w:after="240"/>
        <w:ind w:left="720" w:hanging="360"/>
      </w:pPr>
      <w:r>
        <w:rPr>
          <w:rtl w:val="0"/>
        </w:rPr>
        <w:t>Workouts Collection</w:t>
      </w:r>
    </w:p>
    <w:p w14:paraId="000000B9">
      <w:pPr>
        <w:pStyle w:val="4"/>
        <w:keepNext w:val="0"/>
        <w:keepLines w:val="0"/>
        <w:spacing w:before="280"/>
        <w:rPr>
          <w:b/>
          <w:bCs/>
          <w:color w:val="000000"/>
          <w:sz w:val="26"/>
          <w:szCs w:val="26"/>
        </w:rPr>
      </w:pPr>
      <w:bookmarkStart w:id="40" w:name="_heading=h.d0l82hsbjfdn" w:colFirst="0" w:colLast="0"/>
      <w:bookmarkEnd w:id="40"/>
      <w:r>
        <w:rPr>
          <w:b/>
          <w:bCs/>
          <w:color w:val="000000"/>
          <w:sz w:val="26"/>
          <w:szCs w:val="26"/>
          <w:rtl w:val="0"/>
        </w:rPr>
        <w:t>Advantages</w:t>
      </w:r>
    </w:p>
    <w:p w14:paraId="000000BA">
      <w:pPr>
        <w:numPr>
          <w:ilvl w:val="0"/>
          <w:numId w:val="25"/>
        </w:numPr>
        <w:spacing w:before="240" w:after="0"/>
        <w:ind w:left="720" w:hanging="360"/>
      </w:pPr>
      <w:r>
        <w:rPr>
          <w:rtl w:val="0"/>
        </w:rPr>
        <w:t>Flexible Schema</w:t>
      </w:r>
    </w:p>
    <w:p w14:paraId="000000BB">
      <w:pPr>
        <w:numPr>
          <w:ilvl w:val="0"/>
          <w:numId w:val="25"/>
        </w:numPr>
        <w:spacing w:before="0" w:after="0"/>
        <w:ind w:left="720" w:hanging="360"/>
      </w:pPr>
      <w:r>
        <w:rPr>
          <w:rtl w:val="0"/>
        </w:rPr>
        <w:t>High Performance</w:t>
      </w:r>
    </w:p>
    <w:p w14:paraId="000000BC">
      <w:pPr>
        <w:numPr>
          <w:ilvl w:val="0"/>
          <w:numId w:val="25"/>
        </w:numPr>
        <w:spacing w:before="0" w:after="0"/>
        <w:ind w:left="720" w:hanging="360"/>
      </w:pPr>
      <w:r>
        <w:rPr>
          <w:rtl w:val="0"/>
        </w:rPr>
        <w:t>Easy Data Retrieval</w:t>
      </w:r>
    </w:p>
    <w:p w14:paraId="000000BD">
      <w:pPr>
        <w:numPr>
          <w:ilvl w:val="0"/>
          <w:numId w:val="25"/>
        </w:numPr>
        <w:spacing w:before="0" w:after="240"/>
        <w:ind w:left="720" w:hanging="360"/>
      </w:pPr>
      <w:r>
        <w:rPr>
          <w:rtl w:val="0"/>
        </w:rPr>
        <w:t>Scalable Architecture</w:t>
      </w:r>
    </w:p>
    <w:p w14:paraId="000000BE">
      <w:pPr>
        <w:pStyle w:val="2"/>
        <w:keepNext w:val="0"/>
        <w:keepLines w:val="0"/>
        <w:spacing w:before="480"/>
        <w:rPr>
          <w:b/>
          <w:bCs/>
          <w:sz w:val="46"/>
          <w:szCs w:val="46"/>
        </w:rPr>
      </w:pPr>
      <w:bookmarkStart w:id="41" w:name="_heading=h.oqmzwmrlb2jd" w:colFirst="0" w:colLast="0"/>
      <w:bookmarkEnd w:id="41"/>
      <w:r>
        <w:rPr>
          <w:b/>
          <w:bCs/>
          <w:sz w:val="46"/>
          <w:szCs w:val="46"/>
          <w:rtl w:val="0"/>
        </w:rPr>
        <w:t>Entity Relationship (ER) Diagram Description</w:t>
      </w:r>
    </w:p>
    <w:p w14:paraId="000000BF">
      <w:pPr>
        <w:spacing w:before="240" w:after="240"/>
      </w:pPr>
      <w:r>
        <w:rPr>
          <w:rtl w:val="0"/>
        </w:rPr>
        <w:t>The AI FitTrack backend consists of two primary collections that are logically connected through a one-to-many relationship.</w:t>
      </w:r>
    </w:p>
    <w:p w14:paraId="000000C0">
      <w:pPr>
        <w:spacing w:before="240" w:after="240"/>
      </w:pPr>
      <w:r>
        <w:drawing>
          <wp:inline distT="114300" distB="114300" distL="114300" distR="114300">
            <wp:extent cx="5943600" cy="39624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6" name="image13.png"/>
                    <pic:cNvPicPr preferRelativeResize="0"/>
                  </pic:nvPicPr>
                  <pic:blipFill>
                    <a:blip r:embed="rId7"/>
                    <a:srcRect/>
                    <a:stretch>
                      <a:fillRect/>
                    </a:stretch>
                  </pic:blipFill>
                  <pic:spPr>
                    <a:xfrm>
                      <a:off x="0" y="0"/>
                      <a:ext cx="5943600" cy="3962400"/>
                    </a:xfrm>
                    <a:prstGeom prst="rect">
                      <a:avLst/>
                    </a:prstGeom>
                  </pic:spPr>
                </pic:pic>
              </a:graphicData>
            </a:graphic>
          </wp:inline>
        </w:drawing>
      </w:r>
    </w:p>
    <w:p w14:paraId="000000C1">
      <w:pPr>
        <w:pStyle w:val="3"/>
        <w:keepNext w:val="0"/>
        <w:keepLines w:val="0"/>
        <w:spacing w:after="80"/>
        <w:rPr>
          <w:b/>
          <w:bCs/>
          <w:sz w:val="34"/>
          <w:szCs w:val="34"/>
        </w:rPr>
      </w:pPr>
      <w:bookmarkStart w:id="42" w:name="_heading=h.5z0qbak2jldf" w:colFirst="0" w:colLast="0"/>
      <w:bookmarkEnd w:id="42"/>
      <w:r>
        <w:rPr>
          <w:rFonts w:ascii="Roboto Mono" w:hAnsi="Roboto Mono" w:eastAsia="Roboto Mono" w:cs="Roboto Mono"/>
          <w:b/>
          <w:bCs/>
          <w:sz w:val="26"/>
          <w:szCs w:val="26"/>
          <w:rtl w:val="0"/>
        </w:rPr>
        <w:t>1. User Entity</w:t>
      </w:r>
    </w:p>
    <w:p w14:paraId="000000C2">
      <w:pPr>
        <w:spacing w:before="240" w:after="240"/>
      </w:pPr>
      <w:r>
        <w:rPr>
          <w:rtl w:val="0"/>
        </w:rPr>
        <w:t>The User entity stores authentication and profile information.</w:t>
      </w:r>
    </w:p>
    <w:p w14:paraId="000000C3">
      <w:pPr>
        <w:pStyle w:val="4"/>
        <w:keepNext w:val="0"/>
        <w:keepLines w:val="0"/>
        <w:spacing w:before="280"/>
        <w:rPr>
          <w:b/>
          <w:bCs/>
          <w:color w:val="000000"/>
          <w:sz w:val="26"/>
          <w:szCs w:val="26"/>
        </w:rPr>
      </w:pPr>
      <w:bookmarkStart w:id="43" w:name="_heading=h.6harfinmkq15" w:colFirst="0" w:colLast="0"/>
      <w:bookmarkEnd w:id="43"/>
      <w:r>
        <w:rPr>
          <w:b/>
          <w:bCs/>
          <w:color w:val="000000"/>
          <w:sz w:val="26"/>
          <w:szCs w:val="26"/>
          <w:rtl w:val="0"/>
        </w:rPr>
        <w:t>Attributes</w:t>
      </w:r>
    </w:p>
    <w:tbl>
      <w:tblPr>
        <w:tblStyle w:val="15"/>
        <w:tblW w:w="471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35"/>
        <w:gridCol w:w="1070"/>
        <w:gridCol w:w="2405"/>
      </w:tblGrid>
      <w:tr w14:paraId="78224E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4">
            <w:pPr>
              <w:jc w:val="center"/>
            </w:pPr>
            <w:r>
              <w:rPr>
                <w:b/>
                <w:bCs/>
                <w:rtl w:val="0"/>
              </w:rPr>
              <w:t>Field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5">
            <w:pPr>
              <w:jc w:val="center"/>
            </w:pPr>
            <w:r>
              <w:rPr>
                <w:b/>
                <w:bCs/>
                <w:rtl w:val="0"/>
              </w:rPr>
              <w:t>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6">
            <w:pPr>
              <w:jc w:val="center"/>
            </w:pPr>
            <w:r>
              <w:rPr>
                <w:b/>
                <w:bCs/>
                <w:rtl w:val="0"/>
              </w:rPr>
              <w:t>Description</w:t>
            </w:r>
          </w:p>
        </w:tc>
      </w:tr>
      <w:tr w14:paraId="53D702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7">
            <w:r>
              <w:rPr>
                <w:rtl w:val="0"/>
              </w:rPr>
              <w:t>_id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8">
            <w:r>
              <w:rPr>
                <w:rtl w:val="0"/>
              </w:rPr>
              <w:t>ObjectId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9">
            <w:r>
              <w:rPr>
                <w:rtl w:val="0"/>
              </w:rPr>
              <w:t>Primary Key</w:t>
            </w:r>
          </w:p>
        </w:tc>
      </w:tr>
      <w:tr w14:paraId="54E805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A">
            <w:r>
              <w:rPr>
                <w:rtl w:val="0"/>
              </w:rPr>
              <w:t>name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B">
            <w:r>
              <w:rPr>
                <w:rtl w:val="0"/>
              </w:rPr>
              <w:t>String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C">
            <w:r>
              <w:rPr>
                <w:rtl w:val="0"/>
              </w:rPr>
              <w:t>User Name</w:t>
            </w:r>
          </w:p>
        </w:tc>
      </w:tr>
      <w:tr w14:paraId="2A513B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D">
            <w:r>
              <w:rPr>
                <w:rtl w:val="0"/>
              </w:rPr>
              <w:t>email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E">
            <w:r>
              <w:rPr>
                <w:rtl w:val="0"/>
              </w:rPr>
              <w:t>String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F">
            <w:r>
              <w:rPr>
                <w:rtl w:val="0"/>
              </w:rPr>
              <w:t>Unique Email Address</w:t>
            </w:r>
          </w:p>
        </w:tc>
      </w:tr>
      <w:tr w14:paraId="3DDBAC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0">
            <w:r>
              <w:rPr>
                <w:rtl w:val="0"/>
              </w:rPr>
              <w:t>password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1">
            <w:r>
              <w:rPr>
                <w:rtl w:val="0"/>
              </w:rPr>
              <w:t>String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2">
            <w:r>
              <w:rPr>
                <w:rtl w:val="0"/>
              </w:rPr>
              <w:t>Encrypted Password</w:t>
            </w:r>
          </w:p>
        </w:tc>
      </w:tr>
      <w:tr w14:paraId="434A00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3">
            <w:r>
              <w:rPr>
                <w:rtl w:val="0"/>
              </w:rPr>
              <w:t>createdAt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4">
            <w:r>
              <w:rPr>
                <w:rtl w:val="0"/>
              </w:rPr>
              <w:t>Date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5">
            <w:r>
              <w:rPr>
                <w:rtl w:val="0"/>
              </w:rPr>
              <w:t>Record Creation Time</w:t>
            </w:r>
          </w:p>
        </w:tc>
      </w:tr>
      <w:tr w14:paraId="0E6DAA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6">
            <w:r>
              <w:rPr>
                <w:rtl w:val="0"/>
              </w:rPr>
              <w:t>updatedAt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7">
            <w:r>
              <w:rPr>
                <w:rtl w:val="0"/>
              </w:rPr>
              <w:t>Date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8">
            <w:r>
              <w:rPr>
                <w:rtl w:val="0"/>
              </w:rPr>
              <w:t>Last Updated Time</w:t>
            </w:r>
          </w:p>
        </w:tc>
      </w:tr>
    </w:tbl>
    <w:p w14:paraId="000000D9">
      <w:pPr>
        <w:pStyle w:val="4"/>
        <w:keepNext w:val="0"/>
        <w:keepLines w:val="0"/>
        <w:spacing w:before="280"/>
        <w:rPr>
          <w:b/>
          <w:bCs/>
          <w:color w:val="000000"/>
          <w:sz w:val="26"/>
          <w:szCs w:val="26"/>
        </w:rPr>
      </w:pPr>
      <w:bookmarkStart w:id="44" w:name="_heading=h.erktjcqt2p9n" w:colFirst="0" w:colLast="0"/>
      <w:bookmarkEnd w:id="44"/>
      <w:r>
        <w:rPr>
          <w:b/>
          <w:bCs/>
          <w:color w:val="000000"/>
          <w:sz w:val="26"/>
          <w:szCs w:val="26"/>
          <w:rtl w:val="0"/>
        </w:rPr>
        <w:t>Constraints</w:t>
      </w:r>
    </w:p>
    <w:p w14:paraId="000000DA">
      <w:pPr>
        <w:numPr>
          <w:ilvl w:val="0"/>
          <w:numId w:val="26"/>
        </w:numPr>
        <w:spacing w:before="240" w:after="0"/>
        <w:ind w:left="720" w:hanging="360"/>
      </w:pPr>
      <w:r>
        <w:rPr>
          <w:rtl w:val="0"/>
        </w:rPr>
        <w:t>Email must be unique.</w:t>
      </w:r>
    </w:p>
    <w:p w14:paraId="000000DB">
      <w:pPr>
        <w:numPr>
          <w:ilvl w:val="0"/>
          <w:numId w:val="26"/>
        </w:numPr>
        <w:spacing w:before="0" w:after="0"/>
        <w:ind w:left="720" w:hanging="360"/>
      </w:pPr>
      <w:r>
        <w:rPr>
          <w:rtl w:val="0"/>
        </w:rPr>
        <w:t>Password is encrypted using bcrypt.</w:t>
      </w:r>
    </w:p>
    <w:p w14:paraId="000000DC">
      <w:pPr>
        <w:numPr>
          <w:ilvl w:val="0"/>
          <w:numId w:val="26"/>
        </w:numPr>
        <w:spacing w:before="0" w:after="0"/>
        <w:ind w:left="720" w:hanging="360"/>
      </w:pPr>
      <w:r>
        <w:rPr>
          <w:rtl w:val="0"/>
        </w:rPr>
        <w:t>Name is mandatory.</w:t>
      </w:r>
    </w:p>
    <w:p w14:paraId="000000DD">
      <w:pPr>
        <w:numPr>
          <w:ilvl w:val="0"/>
          <w:numId w:val="26"/>
        </w:numPr>
        <w:spacing w:before="0" w:after="240"/>
        <w:ind w:left="720" w:hanging="360"/>
      </w:pPr>
      <w:r>
        <w:rPr>
          <w:rtl w:val="0"/>
        </w:rPr>
        <w:t>JWT token is generated after successful login.</w:t>
      </w:r>
    </w:p>
    <w:p w14:paraId="000000DE">
      <w:pPr>
        <w:pStyle w:val="3"/>
        <w:keepNext w:val="0"/>
        <w:keepLines w:val="0"/>
        <w:spacing w:after="80"/>
        <w:rPr>
          <w:b/>
          <w:bCs/>
          <w:sz w:val="34"/>
          <w:szCs w:val="34"/>
        </w:rPr>
      </w:pPr>
      <w:bookmarkStart w:id="45" w:name="_heading=h.3hr74hm1hdu3" w:colFirst="0" w:colLast="0"/>
      <w:bookmarkEnd w:id="45"/>
      <w:r>
        <w:rPr>
          <w:rFonts w:ascii="Roboto Mono" w:hAnsi="Roboto Mono" w:eastAsia="Roboto Mono" w:cs="Roboto Mono"/>
          <w:b/>
          <w:bCs/>
          <w:sz w:val="26"/>
          <w:szCs w:val="26"/>
          <w:rtl w:val="0"/>
        </w:rPr>
        <w:t>2. Workout Entity</w:t>
      </w:r>
    </w:p>
    <w:p w14:paraId="000000DF">
      <w:pPr>
        <w:spacing w:before="240" w:after="240"/>
      </w:pPr>
      <w:r>
        <w:rPr>
          <w:rtl w:val="0"/>
        </w:rPr>
        <w:t>The Workout entity stores workout-related information for each authenticated user.</w:t>
      </w:r>
    </w:p>
    <w:p w14:paraId="000000E0">
      <w:pPr>
        <w:pStyle w:val="4"/>
        <w:keepNext w:val="0"/>
        <w:keepLines w:val="0"/>
        <w:spacing w:before="280"/>
        <w:rPr>
          <w:b/>
          <w:bCs/>
          <w:color w:val="000000"/>
          <w:sz w:val="26"/>
          <w:szCs w:val="26"/>
        </w:rPr>
      </w:pPr>
      <w:bookmarkStart w:id="46" w:name="_heading=h.1rt9c8rudvn" w:colFirst="0" w:colLast="0"/>
      <w:bookmarkEnd w:id="46"/>
      <w:r>
        <w:rPr>
          <w:b/>
          <w:bCs/>
          <w:color w:val="000000"/>
          <w:sz w:val="26"/>
          <w:szCs w:val="26"/>
          <w:rtl w:val="0"/>
        </w:rPr>
        <w:t>Attributes</w:t>
      </w:r>
    </w:p>
    <w:tbl>
      <w:tblPr>
        <w:tblStyle w:val="16"/>
        <w:tblW w:w="562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685"/>
        <w:gridCol w:w="1070"/>
        <w:gridCol w:w="2870"/>
      </w:tblGrid>
      <w:tr w14:paraId="72ACB1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1">
            <w:pPr>
              <w:jc w:val="center"/>
            </w:pPr>
            <w:r>
              <w:rPr>
                <w:b/>
                <w:bCs/>
                <w:rtl w:val="0"/>
              </w:rPr>
              <w:t>Field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2">
            <w:pPr>
              <w:jc w:val="center"/>
            </w:pPr>
            <w:r>
              <w:rPr>
                <w:b/>
                <w:bCs/>
                <w:rtl w:val="0"/>
              </w:rPr>
              <w:t>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3">
            <w:pPr>
              <w:jc w:val="center"/>
            </w:pPr>
            <w:r>
              <w:rPr>
                <w:b/>
                <w:bCs/>
                <w:rtl w:val="0"/>
              </w:rPr>
              <w:t>Description</w:t>
            </w:r>
          </w:p>
        </w:tc>
      </w:tr>
      <w:tr w14:paraId="54F12B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4">
            <w:r>
              <w:rPr>
                <w:rtl w:val="0"/>
              </w:rPr>
              <w:t>_id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5">
            <w:r>
              <w:rPr>
                <w:rtl w:val="0"/>
              </w:rPr>
              <w:t>ObjectId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6">
            <w:r>
              <w:rPr>
                <w:rtl w:val="0"/>
              </w:rPr>
              <w:t>Primary Key</w:t>
            </w:r>
          </w:p>
        </w:tc>
      </w:tr>
      <w:tr w14:paraId="6355CE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7">
            <w:r>
              <w:rPr>
                <w:rtl w:val="0"/>
              </w:rPr>
              <w:t>user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8">
            <w:r>
              <w:rPr>
                <w:rtl w:val="0"/>
              </w:rPr>
              <w:t>ObjectId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9">
            <w:r>
              <w:rPr>
                <w:rtl w:val="0"/>
              </w:rPr>
              <w:t>References User Collection</w:t>
            </w:r>
          </w:p>
        </w:tc>
      </w:tr>
      <w:tr w14:paraId="095DED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A">
            <w:r>
              <w:rPr>
                <w:rtl w:val="0"/>
              </w:rPr>
              <w:t>workoutName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B">
            <w:r>
              <w:rPr>
                <w:rtl w:val="0"/>
              </w:rPr>
              <w:t>String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C">
            <w:r>
              <w:rPr>
                <w:rtl w:val="0"/>
              </w:rPr>
              <w:t>Workout Name</w:t>
            </w:r>
          </w:p>
        </w:tc>
      </w:tr>
      <w:tr w14:paraId="30F7DF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D">
            <w:r>
              <w:rPr>
                <w:rtl w:val="0"/>
              </w:rPr>
              <w:t>category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E">
            <w:r>
              <w:rPr>
                <w:rtl w:val="0"/>
              </w:rPr>
              <w:t>String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F">
            <w:r>
              <w:rPr>
                <w:rtl w:val="0"/>
              </w:rPr>
              <w:t>Workout Category</w:t>
            </w:r>
          </w:p>
        </w:tc>
      </w:tr>
      <w:tr w14:paraId="783042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0">
            <w:r>
              <w:rPr>
                <w:rtl w:val="0"/>
              </w:rPr>
              <w:t>duration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1">
            <w:r>
              <w:rPr>
                <w:rtl w:val="0"/>
              </w:rPr>
              <w:t>Number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2">
            <w:r>
              <w:rPr>
                <w:rtl w:val="0"/>
              </w:rPr>
              <w:t>Duration (Minutes)</w:t>
            </w:r>
          </w:p>
        </w:tc>
      </w:tr>
      <w:tr w14:paraId="5ADD73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3">
            <w:r>
              <w:rPr>
                <w:rtl w:val="0"/>
              </w:rPr>
              <w:t>caloriesBurned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4">
            <w:r>
              <w:rPr>
                <w:rtl w:val="0"/>
              </w:rPr>
              <w:t>Number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5">
            <w:r>
              <w:rPr>
                <w:rtl w:val="0"/>
              </w:rPr>
              <w:t>Calories Burned</w:t>
            </w:r>
          </w:p>
        </w:tc>
      </w:tr>
      <w:tr w14:paraId="34F79B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6">
            <w:r>
              <w:rPr>
                <w:rtl w:val="0"/>
              </w:rPr>
              <w:t>workoutDate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7">
            <w:r>
              <w:rPr>
                <w:rtl w:val="0"/>
              </w:rPr>
              <w:t>Date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8">
            <w:r>
              <w:rPr>
                <w:rtl w:val="0"/>
              </w:rPr>
              <w:t>Workout Date</w:t>
            </w:r>
          </w:p>
        </w:tc>
      </w:tr>
      <w:tr w14:paraId="6B1ADE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9">
            <w:r>
              <w:rPr>
                <w:rtl w:val="0"/>
              </w:rPr>
              <w:t>createdAt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A">
            <w:r>
              <w:rPr>
                <w:rtl w:val="0"/>
              </w:rPr>
              <w:t>Date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B">
            <w:r>
              <w:rPr>
                <w:rtl w:val="0"/>
              </w:rPr>
              <w:t>Created Timestamp</w:t>
            </w:r>
          </w:p>
        </w:tc>
      </w:tr>
      <w:tr w14:paraId="0E8D8D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C">
            <w:r>
              <w:rPr>
                <w:rtl w:val="0"/>
              </w:rPr>
              <w:t>updatedAt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D">
            <w:r>
              <w:rPr>
                <w:rtl w:val="0"/>
              </w:rPr>
              <w:t>Date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E">
            <w:r>
              <w:rPr>
                <w:rtl w:val="0"/>
              </w:rPr>
              <w:t>Updated Timestamp</w:t>
            </w:r>
          </w:p>
        </w:tc>
      </w:tr>
    </w:tbl>
    <w:p w14:paraId="000000FF">
      <w:pPr>
        <w:pStyle w:val="3"/>
        <w:keepNext w:val="0"/>
        <w:keepLines w:val="0"/>
        <w:spacing w:after="80"/>
        <w:rPr>
          <w:b/>
          <w:bCs/>
          <w:sz w:val="34"/>
          <w:szCs w:val="34"/>
        </w:rPr>
      </w:pPr>
      <w:bookmarkStart w:id="47" w:name="_heading=h.dlhzodq6wsg" w:colFirst="0" w:colLast="0"/>
      <w:bookmarkEnd w:id="47"/>
      <w:r>
        <w:rPr>
          <w:rFonts w:ascii="Roboto Mono" w:hAnsi="Roboto Mono" w:eastAsia="Roboto Mono" w:cs="Roboto Mono"/>
          <w:b/>
          <w:bCs/>
          <w:sz w:val="26"/>
          <w:szCs w:val="26"/>
          <w:rtl w:val="0"/>
        </w:rPr>
        <w:t>Relationship</w:t>
      </w:r>
    </w:p>
    <w:p w14:paraId="00000100">
      <w:pPr>
        <w:pStyle w:val="4"/>
        <w:keepNext w:val="0"/>
        <w:keepLines w:val="0"/>
        <w:spacing w:before="280"/>
        <w:rPr>
          <w:b/>
          <w:bCs/>
          <w:color w:val="000000"/>
          <w:sz w:val="26"/>
          <w:szCs w:val="26"/>
        </w:rPr>
      </w:pPr>
      <w:bookmarkStart w:id="48" w:name="_heading=h.86j86vjhrui6" w:colFirst="0" w:colLast="0"/>
      <w:bookmarkEnd w:id="48"/>
      <w:sdt>
        <w:sdtPr>
          <w:tag w:val="goog_rdk_0"/>
          <w:id w:val="169949516"/>
        </w:sdtPr>
        <w:sdtContent>
          <w:r>
            <w:rPr>
              <w:rFonts w:ascii="Arial Unicode MS" w:hAnsi="Arial Unicode MS" w:eastAsia="Arial Unicode MS" w:cs="Arial Unicode MS"/>
              <w:b/>
              <w:bCs/>
              <w:color w:val="000000"/>
              <w:sz w:val="26"/>
              <w:szCs w:val="26"/>
              <w:rtl w:val="0"/>
            </w:rPr>
            <w:t>User → Workout</w:t>
          </w:r>
        </w:sdtContent>
      </w:sdt>
    </w:p>
    <w:p w14:paraId="00000101">
      <w:pPr>
        <w:spacing w:before="240" w:after="240"/>
      </w:pPr>
      <w:r>
        <w:rPr>
          <w:b/>
          <w:bCs/>
          <w:rtl w:val="0"/>
        </w:rPr>
        <w:t>Relationship Type:</w:t>
      </w:r>
      <w:r>
        <w:rPr>
          <w:rtl w:val="0"/>
        </w:rPr>
        <w:t xml:space="preserve"> One-to-Many</w:t>
      </w:r>
    </w:p>
    <w:p w14:paraId="00000102">
      <w:pPr>
        <w:spacing w:before="240" w:after="240"/>
      </w:pPr>
      <w:r>
        <w:rPr>
          <w:rtl w:val="0"/>
        </w:rPr>
        <w:t>A single user can create multiple workout records. Each workout belongs to only one authenticated user.</w:t>
      </w:r>
    </w:p>
    <w:p w14:paraId="00000103">
      <w:pPr>
        <w:spacing w:before="240" w:after="240"/>
      </w:pPr>
      <w:r>
        <w:rPr>
          <w:rtl w:val="0"/>
        </w:rPr>
        <w:t>Example:</w:t>
      </w:r>
    </w:p>
    <w:p w14:paraId="00000104">
      <w:pPr>
        <w:spacing w:before="240" w:after="240"/>
      </w:pPr>
      <w:r>
        <w:rPr>
          <w:rtl w:val="0"/>
        </w:rPr>
        <w:t>John Doe</w:t>
      </w:r>
    </w:p>
    <w:p w14:paraId="00000105">
      <w:pPr>
        <w:numPr>
          <w:ilvl w:val="0"/>
          <w:numId w:val="27"/>
        </w:numPr>
        <w:spacing w:before="240" w:after="0"/>
        <w:ind w:left="720" w:hanging="360"/>
      </w:pPr>
      <w:r>
        <w:rPr>
          <w:rtl w:val="0"/>
        </w:rPr>
        <w:t>Morning Running</w:t>
      </w:r>
    </w:p>
    <w:p w14:paraId="00000106">
      <w:pPr>
        <w:numPr>
          <w:ilvl w:val="0"/>
          <w:numId w:val="27"/>
        </w:numPr>
        <w:spacing w:before="0" w:after="0"/>
        <w:ind w:left="720" w:hanging="360"/>
      </w:pPr>
      <w:r>
        <w:rPr>
          <w:rtl w:val="0"/>
        </w:rPr>
        <w:t>Evening Jogging</w:t>
      </w:r>
    </w:p>
    <w:p w14:paraId="00000107">
      <w:pPr>
        <w:numPr>
          <w:ilvl w:val="0"/>
          <w:numId w:val="27"/>
        </w:numPr>
        <w:spacing w:before="0" w:after="0"/>
        <w:ind w:left="720" w:hanging="360"/>
      </w:pPr>
      <w:r>
        <w:rPr>
          <w:rtl w:val="0"/>
        </w:rPr>
        <w:t>Upper Body Strength</w:t>
      </w:r>
    </w:p>
    <w:p w14:paraId="00000108">
      <w:pPr>
        <w:numPr>
          <w:ilvl w:val="0"/>
          <w:numId w:val="27"/>
        </w:numPr>
        <w:spacing w:before="0" w:after="240"/>
        <w:ind w:left="720" w:hanging="360"/>
      </w:pPr>
      <w:r>
        <w:rPr>
          <w:rtl w:val="0"/>
        </w:rPr>
        <w:t>Cycling Session</w:t>
      </w:r>
    </w:p>
    <w:p w14:paraId="00000109">
      <w:pPr>
        <w:spacing w:before="240" w:after="240"/>
      </w:pPr>
      <w:r>
        <w:rPr>
          <w:rtl w:val="0"/>
        </w:rPr>
        <w:t xml:space="preserve">This relationship is maintained using the </w:t>
      </w:r>
      <w:r>
        <w:rPr>
          <w:b/>
          <w:bCs/>
          <w:rtl w:val="0"/>
        </w:rPr>
        <w:t>user</w:t>
      </w:r>
      <w:r>
        <w:rPr>
          <w:rtl w:val="0"/>
        </w:rPr>
        <w:t xml:space="preserve"> field inside the Workout schema, which stores the ObjectId of the corresponding user.</w:t>
      </w:r>
    </w:p>
    <w:p w14:paraId="0000010A">
      <w:pPr>
        <w:pStyle w:val="2"/>
        <w:keepNext w:val="0"/>
        <w:keepLines w:val="0"/>
        <w:spacing w:before="480"/>
        <w:rPr>
          <w:b/>
          <w:bCs/>
          <w:sz w:val="46"/>
          <w:szCs w:val="46"/>
        </w:rPr>
      </w:pPr>
      <w:bookmarkStart w:id="49" w:name="_heading=h.dtvninb05kcx" w:colFirst="0" w:colLast="0"/>
      <w:bookmarkEnd w:id="49"/>
      <w:r>
        <w:rPr>
          <w:b/>
          <w:bCs/>
          <w:sz w:val="46"/>
          <w:szCs w:val="46"/>
          <w:rtl w:val="0"/>
        </w:rPr>
        <w:t>Key Features</w:t>
      </w:r>
    </w:p>
    <w:p w14:paraId="0000010B">
      <w:pPr>
        <w:spacing w:before="240" w:after="240"/>
      </w:pPr>
      <w:r>
        <w:rPr>
          <w:rtl w:val="0"/>
        </w:rPr>
        <w:t>The FitTrack AI   provides a complete backend solution for workout tracking and AI-assisted fitness guidance.</w:t>
      </w:r>
    </w:p>
    <w:p w14:paraId="0000010C">
      <w:pPr>
        <w:pStyle w:val="3"/>
        <w:keepNext w:val="0"/>
        <w:keepLines w:val="0"/>
        <w:spacing w:after="80"/>
        <w:rPr>
          <w:b/>
          <w:bCs/>
          <w:sz w:val="34"/>
          <w:szCs w:val="34"/>
        </w:rPr>
      </w:pPr>
      <w:bookmarkStart w:id="50" w:name="_heading=h.nj8jg3yvpxj3" w:colFirst="0" w:colLast="0"/>
      <w:bookmarkEnd w:id="50"/>
      <w:r>
        <w:rPr>
          <w:rFonts w:ascii="Roboto Mono" w:hAnsi="Roboto Mono" w:eastAsia="Roboto Mono" w:cs="Roboto Mono"/>
          <w:b/>
          <w:bCs/>
          <w:sz w:val="26"/>
          <w:szCs w:val="26"/>
          <w:rtl w:val="0"/>
        </w:rPr>
        <w:t>1. Secure Authentication</w:t>
      </w:r>
    </w:p>
    <w:p w14:paraId="0000010D">
      <w:pPr>
        <w:spacing w:before="240" w:after="240"/>
      </w:pPr>
      <w:r>
        <w:rPr>
          <w:rtl w:val="0"/>
        </w:rPr>
        <w:t>The application implements JWT-based authentication.</w:t>
      </w:r>
    </w:p>
    <w:p w14:paraId="0000010E">
      <w:pPr>
        <w:spacing w:before="240" w:after="240"/>
      </w:pPr>
      <w:r>
        <w:rPr>
          <w:rtl w:val="0"/>
        </w:rPr>
        <w:t>Features include:</w:t>
      </w:r>
    </w:p>
    <w:p w14:paraId="0000010F">
      <w:pPr>
        <w:numPr>
          <w:ilvl w:val="0"/>
          <w:numId w:val="28"/>
        </w:numPr>
        <w:spacing w:before="240" w:after="0"/>
        <w:ind w:left="720" w:hanging="360"/>
      </w:pPr>
      <w:r>
        <w:rPr>
          <w:rtl w:val="0"/>
        </w:rPr>
        <w:t>User Registration</w:t>
      </w:r>
    </w:p>
    <w:p w14:paraId="00000110">
      <w:pPr>
        <w:numPr>
          <w:ilvl w:val="0"/>
          <w:numId w:val="28"/>
        </w:numPr>
        <w:spacing w:before="0" w:after="0"/>
        <w:ind w:left="720" w:hanging="360"/>
      </w:pPr>
      <w:r>
        <w:rPr>
          <w:rtl w:val="0"/>
        </w:rPr>
        <w:t>Secure Login</w:t>
      </w:r>
    </w:p>
    <w:p w14:paraId="00000111">
      <w:pPr>
        <w:numPr>
          <w:ilvl w:val="0"/>
          <w:numId w:val="28"/>
        </w:numPr>
        <w:spacing w:before="0" w:after="0"/>
        <w:ind w:left="720" w:hanging="360"/>
      </w:pPr>
      <w:r>
        <w:rPr>
          <w:rtl w:val="0"/>
        </w:rPr>
        <w:t>Password Encryption</w:t>
      </w:r>
    </w:p>
    <w:p w14:paraId="00000112">
      <w:pPr>
        <w:numPr>
          <w:ilvl w:val="0"/>
          <w:numId w:val="28"/>
        </w:numPr>
        <w:spacing w:before="0" w:after="0"/>
        <w:ind w:left="720" w:hanging="360"/>
      </w:pPr>
      <w:r>
        <w:rPr>
          <w:rtl w:val="0"/>
        </w:rPr>
        <w:t>JWT Generation</w:t>
      </w:r>
    </w:p>
    <w:p w14:paraId="00000113">
      <w:pPr>
        <w:numPr>
          <w:ilvl w:val="0"/>
          <w:numId w:val="28"/>
        </w:numPr>
        <w:spacing w:before="0" w:after="240"/>
        <w:ind w:left="720" w:hanging="360"/>
      </w:pPr>
      <w:r>
        <w:rPr>
          <w:rtl w:val="0"/>
        </w:rPr>
        <w:t>Protected APIs</w:t>
      </w:r>
    </w:p>
    <w:p w14:paraId="00000114">
      <w:pPr>
        <w:pStyle w:val="3"/>
        <w:keepNext w:val="0"/>
        <w:keepLines w:val="0"/>
        <w:spacing w:after="80"/>
        <w:rPr>
          <w:b/>
          <w:bCs/>
          <w:sz w:val="34"/>
          <w:szCs w:val="34"/>
        </w:rPr>
      </w:pPr>
      <w:bookmarkStart w:id="51" w:name="_heading=h.e19igmmdyinz" w:colFirst="0" w:colLast="0"/>
      <w:bookmarkEnd w:id="51"/>
      <w:r>
        <w:rPr>
          <w:rFonts w:ascii="Roboto Mono" w:hAnsi="Roboto Mono" w:eastAsia="Roboto Mono" w:cs="Roboto Mono"/>
          <w:b/>
          <w:bCs/>
          <w:sz w:val="26"/>
          <w:szCs w:val="26"/>
          <w:rtl w:val="0"/>
        </w:rPr>
        <w:t>2. Workout Management</w:t>
      </w:r>
    </w:p>
    <w:p w14:paraId="00000115">
      <w:pPr>
        <w:spacing w:before="240" w:after="240"/>
      </w:pPr>
      <w:r>
        <w:rPr>
          <w:rtl w:val="0"/>
        </w:rPr>
        <w:t>Users can perform complete CRUD operations.</w:t>
      </w:r>
    </w:p>
    <w:p w14:paraId="00000116">
      <w:pPr>
        <w:spacing w:before="240" w:after="240"/>
      </w:pPr>
      <w:r>
        <w:rPr>
          <w:rtl w:val="0"/>
        </w:rPr>
        <w:t>Supported Operations</w:t>
      </w:r>
    </w:p>
    <w:p w14:paraId="00000117">
      <w:pPr>
        <w:numPr>
          <w:ilvl w:val="0"/>
          <w:numId w:val="29"/>
        </w:numPr>
        <w:spacing w:before="240" w:after="0"/>
        <w:ind w:left="720" w:hanging="360"/>
      </w:pPr>
      <w:r>
        <w:rPr>
          <w:rtl w:val="0"/>
        </w:rPr>
        <w:t>Add Workout</w:t>
      </w:r>
    </w:p>
    <w:p w14:paraId="00000118">
      <w:pPr>
        <w:numPr>
          <w:ilvl w:val="0"/>
          <w:numId w:val="29"/>
        </w:numPr>
        <w:spacing w:before="0" w:after="0"/>
        <w:ind w:left="720" w:hanging="360"/>
      </w:pPr>
      <w:r>
        <w:rPr>
          <w:rtl w:val="0"/>
        </w:rPr>
        <w:t>View Workout</w:t>
      </w:r>
    </w:p>
    <w:p w14:paraId="00000119">
      <w:pPr>
        <w:numPr>
          <w:ilvl w:val="0"/>
          <w:numId w:val="29"/>
        </w:numPr>
        <w:spacing w:before="0" w:after="0"/>
        <w:ind w:left="720" w:hanging="360"/>
      </w:pPr>
      <w:r>
        <w:rPr>
          <w:rtl w:val="0"/>
        </w:rPr>
        <w:t>Update Workout</w:t>
      </w:r>
    </w:p>
    <w:p w14:paraId="0000011A">
      <w:pPr>
        <w:numPr>
          <w:ilvl w:val="0"/>
          <w:numId w:val="29"/>
        </w:numPr>
        <w:spacing w:before="0" w:after="240"/>
        <w:ind w:left="720" w:hanging="360"/>
      </w:pPr>
      <w:r>
        <w:rPr>
          <w:rtl w:val="0"/>
        </w:rPr>
        <w:t>Delete Workout</w:t>
      </w:r>
    </w:p>
    <w:p w14:paraId="0000011B">
      <w:pPr>
        <w:spacing w:before="240" w:after="240"/>
      </w:pPr>
      <w:r>
        <w:rPr>
          <w:rtl w:val="0"/>
        </w:rPr>
        <w:t>Each workout is linked to its authenticated user.</w:t>
      </w:r>
    </w:p>
    <w:p w14:paraId="0000011C">
      <w:pPr>
        <w:pStyle w:val="3"/>
        <w:keepNext w:val="0"/>
        <w:keepLines w:val="0"/>
        <w:spacing w:after="80"/>
        <w:rPr>
          <w:b/>
          <w:bCs/>
          <w:sz w:val="34"/>
          <w:szCs w:val="34"/>
        </w:rPr>
      </w:pPr>
      <w:bookmarkStart w:id="52" w:name="_heading=h.uk7mptv04xbc" w:colFirst="0" w:colLast="0"/>
      <w:bookmarkEnd w:id="52"/>
      <w:r>
        <w:rPr>
          <w:rFonts w:ascii="Roboto Mono" w:hAnsi="Roboto Mono" w:eastAsia="Roboto Mono" w:cs="Roboto Mono"/>
          <w:b/>
          <w:bCs/>
          <w:sz w:val="26"/>
          <w:szCs w:val="26"/>
          <w:rtl w:val="0"/>
        </w:rPr>
        <w:t>3. Workout Search</w:t>
      </w:r>
    </w:p>
    <w:p w14:paraId="0000011D">
      <w:pPr>
        <w:spacing w:before="240" w:after="240"/>
      </w:pPr>
      <w:r>
        <w:rPr>
          <w:rtl w:val="0"/>
        </w:rPr>
        <w:t>Users can search workouts using:</w:t>
      </w:r>
    </w:p>
    <w:p w14:paraId="0000011E">
      <w:pPr>
        <w:numPr>
          <w:ilvl w:val="0"/>
          <w:numId w:val="30"/>
        </w:numPr>
        <w:spacing w:before="240" w:after="0"/>
        <w:ind w:left="720" w:hanging="360"/>
      </w:pPr>
      <w:r>
        <w:rPr>
          <w:rtl w:val="0"/>
        </w:rPr>
        <w:t>Workout Name</w:t>
      </w:r>
    </w:p>
    <w:p w14:paraId="0000011F">
      <w:pPr>
        <w:numPr>
          <w:ilvl w:val="0"/>
          <w:numId w:val="30"/>
        </w:numPr>
        <w:spacing w:before="0" w:after="0"/>
        <w:ind w:left="720" w:hanging="360"/>
      </w:pPr>
      <w:r>
        <w:rPr>
          <w:rtl w:val="0"/>
        </w:rPr>
        <w:t>Workout Category</w:t>
      </w:r>
    </w:p>
    <w:p w14:paraId="00000120">
      <w:pPr>
        <w:numPr>
          <w:ilvl w:val="0"/>
          <w:numId w:val="30"/>
        </w:numPr>
        <w:spacing w:before="0" w:after="240"/>
        <w:ind w:left="720" w:hanging="360"/>
      </w:pPr>
      <w:r>
        <w:rPr>
          <w:rtl w:val="0"/>
        </w:rPr>
        <w:t>Workout Date</w:t>
      </w:r>
    </w:p>
    <w:p w14:paraId="00000121">
      <w:pPr>
        <w:spacing w:before="240" w:after="240"/>
      </w:pPr>
      <w:r>
        <w:rPr>
          <w:rtl w:val="0"/>
        </w:rPr>
        <w:t>This improves accessibility of workout history.</w:t>
      </w:r>
    </w:p>
    <w:p w14:paraId="00000122">
      <w:pPr>
        <w:pStyle w:val="3"/>
        <w:keepNext w:val="0"/>
        <w:keepLines w:val="0"/>
        <w:spacing w:after="80"/>
        <w:rPr>
          <w:b/>
          <w:bCs/>
          <w:sz w:val="34"/>
          <w:szCs w:val="34"/>
        </w:rPr>
      </w:pPr>
      <w:bookmarkStart w:id="53" w:name="_heading=h.xt2q7taez294" w:colFirst="0" w:colLast="0"/>
      <w:bookmarkEnd w:id="53"/>
      <w:r>
        <w:rPr>
          <w:rFonts w:ascii="Roboto Mono" w:hAnsi="Roboto Mono" w:eastAsia="Roboto Mono" w:cs="Roboto Mono"/>
          <w:b/>
          <w:bCs/>
          <w:sz w:val="26"/>
          <w:szCs w:val="26"/>
          <w:rtl w:val="0"/>
        </w:rPr>
        <w:t>4. Google Gemini Integration</w:t>
      </w:r>
    </w:p>
    <w:p w14:paraId="00000123">
      <w:pPr>
        <w:spacing w:before="240" w:after="240"/>
      </w:pPr>
      <w:r>
        <w:rPr>
          <w:rtl w:val="0"/>
        </w:rPr>
        <w:t>The backend communicates with Google Gemini AI to generate intelligent workout recommendations.</w:t>
      </w:r>
    </w:p>
    <w:p w14:paraId="00000124">
      <w:pPr>
        <w:spacing w:before="240" w:after="240"/>
      </w:pPr>
      <w:r>
        <w:rPr>
          <w:rtl w:val="0"/>
        </w:rPr>
        <w:t>Input</w:t>
      </w:r>
    </w:p>
    <w:p w14:paraId="00000125">
      <w:pPr>
        <w:numPr>
          <w:ilvl w:val="0"/>
          <w:numId w:val="31"/>
        </w:numPr>
        <w:spacing w:before="240" w:after="0"/>
        <w:ind w:left="720" w:hanging="360"/>
      </w:pPr>
      <w:r>
        <w:rPr>
          <w:rtl w:val="0"/>
        </w:rPr>
        <w:t>Age</w:t>
      </w:r>
    </w:p>
    <w:p w14:paraId="00000126">
      <w:pPr>
        <w:numPr>
          <w:ilvl w:val="0"/>
          <w:numId w:val="31"/>
        </w:numPr>
        <w:spacing w:before="0" w:after="0"/>
        <w:ind w:left="720" w:hanging="360"/>
      </w:pPr>
      <w:r>
        <w:rPr>
          <w:rtl w:val="0"/>
        </w:rPr>
        <w:t>Fitness Goal</w:t>
      </w:r>
    </w:p>
    <w:p w14:paraId="00000127">
      <w:pPr>
        <w:numPr>
          <w:ilvl w:val="0"/>
          <w:numId w:val="31"/>
        </w:numPr>
        <w:spacing w:before="0" w:after="240"/>
        <w:ind w:left="720" w:hanging="360"/>
      </w:pPr>
      <w:r>
        <w:rPr>
          <w:rtl w:val="0"/>
        </w:rPr>
        <w:t>Experience Level</w:t>
      </w:r>
    </w:p>
    <w:p w14:paraId="00000128">
      <w:pPr>
        <w:spacing w:before="240" w:after="240"/>
      </w:pPr>
      <w:r>
        <w:rPr>
          <w:rtl w:val="0"/>
        </w:rPr>
        <w:t>Output</w:t>
      </w:r>
    </w:p>
    <w:p w14:paraId="00000129">
      <w:pPr>
        <w:numPr>
          <w:ilvl w:val="0"/>
          <w:numId w:val="32"/>
        </w:numPr>
        <w:spacing w:before="240" w:after="0"/>
        <w:ind w:left="720" w:hanging="360"/>
      </w:pPr>
      <w:r>
        <w:rPr>
          <w:rtl w:val="0"/>
        </w:rPr>
        <w:t>Weekly Workout Plan</w:t>
      </w:r>
    </w:p>
    <w:p w14:paraId="0000012A">
      <w:pPr>
        <w:numPr>
          <w:ilvl w:val="0"/>
          <w:numId w:val="32"/>
        </w:numPr>
        <w:spacing w:before="0" w:after="0"/>
        <w:ind w:left="720" w:hanging="360"/>
      </w:pPr>
      <w:r>
        <w:rPr>
          <w:rtl w:val="0"/>
        </w:rPr>
        <w:t>Suggested Exercises</w:t>
      </w:r>
    </w:p>
    <w:p w14:paraId="0000012B">
      <w:pPr>
        <w:numPr>
          <w:ilvl w:val="0"/>
          <w:numId w:val="32"/>
        </w:numPr>
        <w:spacing w:before="0" w:after="0"/>
        <w:ind w:left="720" w:hanging="360"/>
      </w:pPr>
      <w:r>
        <w:rPr>
          <w:rtl w:val="0"/>
        </w:rPr>
        <w:t>Training Tips</w:t>
      </w:r>
    </w:p>
    <w:p w14:paraId="0000012C">
      <w:pPr>
        <w:numPr>
          <w:ilvl w:val="0"/>
          <w:numId w:val="32"/>
        </w:numPr>
        <w:spacing w:before="0" w:after="240"/>
        <w:ind w:left="720" w:hanging="360"/>
      </w:pPr>
      <w:r>
        <w:rPr>
          <w:rtl w:val="0"/>
        </w:rPr>
        <w:t>Safety Recommendations</w:t>
      </w:r>
    </w:p>
    <w:p w14:paraId="0000012D">
      <w:pPr>
        <w:pStyle w:val="3"/>
        <w:keepNext w:val="0"/>
        <w:keepLines w:val="0"/>
        <w:spacing w:after="80"/>
        <w:rPr>
          <w:b/>
          <w:bCs/>
          <w:sz w:val="34"/>
          <w:szCs w:val="34"/>
        </w:rPr>
      </w:pPr>
      <w:bookmarkStart w:id="54" w:name="_heading=h.99dcb4xz1psr" w:colFirst="0" w:colLast="0"/>
      <w:bookmarkEnd w:id="54"/>
      <w:r>
        <w:rPr>
          <w:rFonts w:ascii="Roboto Mono" w:hAnsi="Roboto Mono" w:eastAsia="Roboto Mono" w:cs="Roboto Mono"/>
          <w:b/>
          <w:bCs/>
          <w:sz w:val="26"/>
          <w:szCs w:val="26"/>
          <w:rtl w:val="0"/>
        </w:rPr>
        <w:t>5. AI Fitness Insights</w:t>
      </w:r>
    </w:p>
    <w:p w14:paraId="0000012E">
      <w:pPr>
        <w:spacing w:before="240" w:after="240"/>
      </w:pPr>
      <w:r>
        <w:rPr>
          <w:rtl w:val="0"/>
        </w:rPr>
        <w:t>The AI module analyzes workout statistics.</w:t>
      </w:r>
    </w:p>
    <w:p w14:paraId="0000012F">
      <w:pPr>
        <w:spacing w:before="240" w:after="240"/>
      </w:pPr>
      <w:r>
        <w:rPr>
          <w:rtl w:val="0"/>
        </w:rPr>
        <w:t>Input</w:t>
      </w:r>
    </w:p>
    <w:p w14:paraId="00000130">
      <w:pPr>
        <w:numPr>
          <w:ilvl w:val="0"/>
          <w:numId w:val="33"/>
        </w:numPr>
        <w:spacing w:before="240" w:after="0"/>
        <w:ind w:left="720" w:hanging="360"/>
      </w:pPr>
      <w:r>
        <w:rPr>
          <w:rtl w:val="0"/>
        </w:rPr>
        <w:t>Total Workouts</w:t>
      </w:r>
    </w:p>
    <w:p w14:paraId="00000131">
      <w:pPr>
        <w:numPr>
          <w:ilvl w:val="0"/>
          <w:numId w:val="33"/>
        </w:numPr>
        <w:spacing w:before="0" w:after="0"/>
        <w:ind w:left="720" w:hanging="360"/>
      </w:pPr>
      <w:r>
        <w:rPr>
          <w:rtl w:val="0"/>
        </w:rPr>
        <w:t>Average Duration</w:t>
      </w:r>
    </w:p>
    <w:p w14:paraId="00000132">
      <w:pPr>
        <w:numPr>
          <w:ilvl w:val="0"/>
          <w:numId w:val="33"/>
        </w:numPr>
        <w:spacing w:before="0" w:after="240"/>
        <w:ind w:left="720" w:hanging="360"/>
      </w:pPr>
      <w:r>
        <w:rPr>
          <w:rtl w:val="0"/>
        </w:rPr>
        <w:t>Calories Burned</w:t>
      </w:r>
    </w:p>
    <w:p w14:paraId="00000133">
      <w:pPr>
        <w:spacing w:before="240" w:after="240"/>
      </w:pPr>
      <w:r>
        <w:rPr>
          <w:rtl w:val="0"/>
        </w:rPr>
        <w:t>Output</w:t>
      </w:r>
    </w:p>
    <w:p w14:paraId="00000134">
      <w:pPr>
        <w:numPr>
          <w:ilvl w:val="0"/>
          <w:numId w:val="34"/>
        </w:numPr>
        <w:spacing w:before="240" w:after="0"/>
        <w:ind w:left="720" w:hanging="360"/>
      </w:pPr>
      <w:r>
        <w:rPr>
          <w:rtl w:val="0"/>
        </w:rPr>
        <w:t>Performance Analysis</w:t>
      </w:r>
    </w:p>
    <w:p w14:paraId="00000135">
      <w:pPr>
        <w:numPr>
          <w:ilvl w:val="0"/>
          <w:numId w:val="34"/>
        </w:numPr>
        <w:spacing w:before="0" w:after="0"/>
        <w:ind w:left="720" w:hanging="360"/>
      </w:pPr>
      <w:r>
        <w:rPr>
          <w:rtl w:val="0"/>
        </w:rPr>
        <w:t>Improvement Suggestions</w:t>
      </w:r>
    </w:p>
    <w:p w14:paraId="00000136">
      <w:pPr>
        <w:numPr>
          <w:ilvl w:val="0"/>
          <w:numId w:val="34"/>
        </w:numPr>
        <w:spacing w:before="0" w:after="0"/>
        <w:ind w:left="720" w:hanging="360"/>
      </w:pPr>
      <w:r>
        <w:rPr>
          <w:rtl w:val="0"/>
        </w:rPr>
        <w:t>Motivational Advice</w:t>
      </w:r>
    </w:p>
    <w:p w14:paraId="00000137">
      <w:pPr>
        <w:numPr>
          <w:ilvl w:val="0"/>
          <w:numId w:val="34"/>
        </w:numPr>
        <w:spacing w:before="0" w:after="240"/>
        <w:ind w:left="720" w:hanging="360"/>
      </w:pPr>
      <w:r>
        <w:rPr>
          <w:rtl w:val="0"/>
        </w:rPr>
        <w:t>Fitness Progress Summary</w:t>
      </w:r>
    </w:p>
    <w:p w14:paraId="00000138">
      <w:pPr>
        <w:pStyle w:val="3"/>
        <w:keepNext w:val="0"/>
        <w:keepLines w:val="0"/>
        <w:spacing w:after="80"/>
        <w:rPr>
          <w:b/>
          <w:bCs/>
          <w:sz w:val="34"/>
          <w:szCs w:val="34"/>
        </w:rPr>
      </w:pPr>
      <w:bookmarkStart w:id="55" w:name="_heading=h.fc6vf0s9gs5i" w:colFirst="0" w:colLast="0"/>
      <w:bookmarkEnd w:id="55"/>
      <w:r>
        <w:rPr>
          <w:rFonts w:ascii="Roboto Mono" w:hAnsi="Roboto Mono" w:eastAsia="Roboto Mono" w:cs="Roboto Mono"/>
          <w:b/>
          <w:bCs/>
          <w:sz w:val="26"/>
          <w:szCs w:val="26"/>
          <w:rtl w:val="0"/>
        </w:rPr>
        <w:t>6. Centralized Error Handling</w:t>
      </w:r>
    </w:p>
    <w:p w14:paraId="00000139">
      <w:pPr>
        <w:spacing w:before="240" w:after="240"/>
      </w:pPr>
      <w:r>
        <w:rPr>
          <w:rtl w:val="0"/>
        </w:rPr>
        <w:t>The application returns meaningful JSON error responses for:</w:t>
      </w:r>
    </w:p>
    <w:p w14:paraId="0000013A">
      <w:pPr>
        <w:numPr>
          <w:ilvl w:val="0"/>
          <w:numId w:val="35"/>
        </w:numPr>
        <w:spacing w:before="240" w:after="0"/>
        <w:ind w:left="720" w:hanging="360"/>
      </w:pPr>
      <w:r>
        <w:rPr>
          <w:rtl w:val="0"/>
        </w:rPr>
        <w:t>Invalid Credentials</w:t>
      </w:r>
    </w:p>
    <w:p w14:paraId="0000013B">
      <w:pPr>
        <w:numPr>
          <w:ilvl w:val="0"/>
          <w:numId w:val="35"/>
        </w:numPr>
        <w:spacing w:before="0" w:after="0"/>
        <w:ind w:left="720" w:hanging="360"/>
      </w:pPr>
      <w:r>
        <w:rPr>
          <w:rtl w:val="0"/>
        </w:rPr>
        <w:t>Missing Authentication Token</w:t>
      </w:r>
    </w:p>
    <w:p w14:paraId="0000013C">
      <w:pPr>
        <w:numPr>
          <w:ilvl w:val="0"/>
          <w:numId w:val="35"/>
        </w:numPr>
        <w:spacing w:before="0" w:after="0"/>
        <w:ind w:left="720" w:hanging="360"/>
      </w:pPr>
      <w:r>
        <w:rPr>
          <w:rtl w:val="0"/>
        </w:rPr>
        <w:t>Validation Errors</w:t>
      </w:r>
    </w:p>
    <w:p w14:paraId="0000013D">
      <w:pPr>
        <w:numPr>
          <w:ilvl w:val="0"/>
          <w:numId w:val="35"/>
        </w:numPr>
        <w:spacing w:before="0" w:after="0"/>
        <w:ind w:left="720" w:hanging="360"/>
      </w:pPr>
      <w:r>
        <w:rPr>
          <w:rtl w:val="0"/>
        </w:rPr>
        <w:t>Database Errors</w:t>
      </w:r>
    </w:p>
    <w:p w14:paraId="0000013E">
      <w:pPr>
        <w:numPr>
          <w:ilvl w:val="0"/>
          <w:numId w:val="35"/>
        </w:numPr>
        <w:spacing w:before="0" w:after="240"/>
        <w:ind w:left="720" w:hanging="360"/>
      </w:pPr>
      <w:r>
        <w:rPr>
          <w:rtl w:val="0"/>
        </w:rPr>
        <w:t>Internal Server Errors</w:t>
      </w:r>
    </w:p>
    <w:p w14:paraId="0000013F">
      <w:pPr>
        <w:pStyle w:val="3"/>
        <w:keepNext w:val="0"/>
        <w:keepLines w:val="0"/>
        <w:spacing w:after="80"/>
        <w:rPr>
          <w:b/>
          <w:bCs/>
          <w:sz w:val="34"/>
          <w:szCs w:val="34"/>
        </w:rPr>
      </w:pPr>
      <w:bookmarkStart w:id="56" w:name="_heading=h.heptu06z89f2" w:colFirst="0" w:colLast="0"/>
      <w:bookmarkEnd w:id="56"/>
      <w:r>
        <w:rPr>
          <w:rFonts w:ascii="Roboto Mono" w:hAnsi="Roboto Mono" w:eastAsia="Roboto Mono" w:cs="Roboto Mono"/>
          <w:b/>
          <w:bCs/>
          <w:sz w:val="26"/>
          <w:szCs w:val="26"/>
          <w:rtl w:val="0"/>
        </w:rPr>
        <w:t>7. RESTful API Design</w:t>
      </w:r>
    </w:p>
    <w:p w14:paraId="00000140">
      <w:pPr>
        <w:spacing w:before="240" w:after="240"/>
      </w:pPr>
      <w:r>
        <w:rPr>
          <w:rtl w:val="0"/>
        </w:rPr>
        <w:t>The backend follows REST principles.</w:t>
      </w:r>
    </w:p>
    <w:p w14:paraId="00000141">
      <w:pPr>
        <w:spacing w:before="240" w:after="240"/>
      </w:pPr>
      <w:r>
        <w:rPr>
          <w:rtl w:val="0"/>
        </w:rPr>
        <w:t>Supported HTTP Methods</w:t>
      </w:r>
    </w:p>
    <w:p w14:paraId="00000142">
      <w:pPr>
        <w:numPr>
          <w:ilvl w:val="0"/>
          <w:numId w:val="36"/>
        </w:numPr>
        <w:spacing w:before="240" w:after="0"/>
        <w:ind w:left="720" w:hanging="360"/>
      </w:pPr>
      <w:r>
        <w:rPr>
          <w:rtl w:val="0"/>
        </w:rPr>
        <w:t>GET</w:t>
      </w:r>
    </w:p>
    <w:p w14:paraId="00000143">
      <w:pPr>
        <w:numPr>
          <w:ilvl w:val="0"/>
          <w:numId w:val="36"/>
        </w:numPr>
        <w:spacing w:before="0" w:after="0"/>
        <w:ind w:left="720" w:hanging="360"/>
      </w:pPr>
      <w:r>
        <w:rPr>
          <w:rtl w:val="0"/>
        </w:rPr>
        <w:t>POST</w:t>
      </w:r>
    </w:p>
    <w:p w14:paraId="00000144">
      <w:pPr>
        <w:numPr>
          <w:ilvl w:val="0"/>
          <w:numId w:val="36"/>
        </w:numPr>
        <w:spacing w:before="0" w:after="0"/>
        <w:ind w:left="720" w:hanging="360"/>
      </w:pPr>
      <w:r>
        <w:rPr>
          <w:rtl w:val="0"/>
        </w:rPr>
        <w:t>PUT</w:t>
      </w:r>
    </w:p>
    <w:p w14:paraId="00000145">
      <w:pPr>
        <w:numPr>
          <w:ilvl w:val="0"/>
          <w:numId w:val="36"/>
        </w:numPr>
        <w:spacing w:before="0" w:after="240"/>
        <w:ind w:left="720" w:hanging="360"/>
      </w:pPr>
      <w:r>
        <w:rPr>
          <w:rtl w:val="0"/>
        </w:rPr>
        <w:t>DELETE</w:t>
      </w:r>
    </w:p>
    <w:p w14:paraId="00000146">
      <w:pPr>
        <w:spacing w:before="240" w:after="240"/>
      </w:pPr>
      <w:r>
        <w:rPr>
          <w:rtl w:val="0"/>
        </w:rPr>
        <w:t>Responses are returned in JSON format.</w:t>
      </w:r>
    </w:p>
    <w:p w14:paraId="00000147">
      <w:pPr>
        <w:pStyle w:val="3"/>
        <w:keepNext w:val="0"/>
        <w:keepLines w:val="0"/>
        <w:spacing w:after="80"/>
        <w:rPr>
          <w:b/>
          <w:bCs/>
          <w:sz w:val="34"/>
          <w:szCs w:val="34"/>
        </w:rPr>
      </w:pPr>
      <w:bookmarkStart w:id="57" w:name="_heading=h.rq1gxc8dxc8b" w:colFirst="0" w:colLast="0"/>
      <w:bookmarkEnd w:id="57"/>
      <w:r>
        <w:rPr>
          <w:rFonts w:ascii="Roboto Mono" w:hAnsi="Roboto Mono" w:eastAsia="Roboto Mono" w:cs="Roboto Mono"/>
          <w:b/>
          <w:bCs/>
          <w:sz w:val="26"/>
          <w:szCs w:val="26"/>
          <w:rtl w:val="0"/>
        </w:rPr>
        <w:t>8. Modular Architecture</w:t>
      </w:r>
    </w:p>
    <w:p w14:paraId="00000148">
      <w:pPr>
        <w:spacing w:before="240" w:after="240"/>
      </w:pPr>
      <w:r>
        <w:rPr>
          <w:rtl w:val="0"/>
        </w:rPr>
        <w:t>The project separates responsibilities into</w:t>
      </w:r>
    </w:p>
    <w:p w14:paraId="00000149">
      <w:pPr>
        <w:numPr>
          <w:ilvl w:val="0"/>
          <w:numId w:val="37"/>
        </w:numPr>
        <w:spacing w:before="240" w:after="0"/>
        <w:ind w:left="720" w:hanging="360"/>
      </w:pPr>
      <w:r>
        <w:rPr>
          <w:rtl w:val="0"/>
        </w:rPr>
        <w:t>Models</w:t>
      </w:r>
    </w:p>
    <w:p w14:paraId="0000014A">
      <w:pPr>
        <w:numPr>
          <w:ilvl w:val="0"/>
          <w:numId w:val="37"/>
        </w:numPr>
        <w:spacing w:before="0" w:after="0"/>
        <w:ind w:left="720" w:hanging="360"/>
      </w:pPr>
      <w:r>
        <w:rPr>
          <w:rtl w:val="0"/>
        </w:rPr>
        <w:t>Controllers</w:t>
      </w:r>
    </w:p>
    <w:p w14:paraId="0000014B">
      <w:pPr>
        <w:numPr>
          <w:ilvl w:val="0"/>
          <w:numId w:val="37"/>
        </w:numPr>
        <w:spacing w:before="0" w:after="0"/>
        <w:ind w:left="720" w:hanging="360"/>
      </w:pPr>
      <w:r>
        <w:rPr>
          <w:rtl w:val="0"/>
        </w:rPr>
        <w:t>Routes</w:t>
      </w:r>
    </w:p>
    <w:p w14:paraId="0000014C">
      <w:pPr>
        <w:numPr>
          <w:ilvl w:val="0"/>
          <w:numId w:val="37"/>
        </w:numPr>
        <w:spacing w:before="0" w:after="0"/>
        <w:ind w:left="720" w:hanging="360"/>
      </w:pPr>
      <w:r>
        <w:rPr>
          <w:rtl w:val="0"/>
        </w:rPr>
        <w:t>Middleware</w:t>
      </w:r>
    </w:p>
    <w:p w14:paraId="0000014D">
      <w:pPr>
        <w:numPr>
          <w:ilvl w:val="0"/>
          <w:numId w:val="37"/>
        </w:numPr>
        <w:spacing w:before="0" w:after="0"/>
        <w:ind w:left="720" w:hanging="360"/>
      </w:pPr>
      <w:r>
        <w:rPr>
          <w:rtl w:val="0"/>
        </w:rPr>
        <w:t>Services</w:t>
      </w:r>
    </w:p>
    <w:p w14:paraId="0000014E">
      <w:pPr>
        <w:numPr>
          <w:ilvl w:val="0"/>
          <w:numId w:val="37"/>
        </w:numPr>
        <w:spacing w:before="0" w:after="240"/>
        <w:ind w:left="720" w:hanging="360"/>
      </w:pPr>
      <w:r>
        <w:rPr>
          <w:rtl w:val="0"/>
        </w:rPr>
        <w:t>Configuration</w:t>
      </w:r>
    </w:p>
    <w:p w14:paraId="0000014F">
      <w:pPr>
        <w:spacing w:before="240" w:after="240"/>
      </w:pPr>
      <w:r>
        <w:rPr>
          <w:rtl w:val="0"/>
        </w:rPr>
        <w:t>This improves maintainability and scalability.</w:t>
      </w:r>
    </w:p>
    <w:p w14:paraId="00000150">
      <w:pPr>
        <w:pStyle w:val="2"/>
        <w:keepNext w:val="0"/>
        <w:keepLines w:val="0"/>
        <w:spacing w:before="480"/>
        <w:rPr>
          <w:b/>
          <w:bCs/>
          <w:sz w:val="46"/>
          <w:szCs w:val="46"/>
        </w:rPr>
      </w:pPr>
      <w:bookmarkStart w:id="58" w:name="_heading=h.pevisasttyq5" w:colFirst="0" w:colLast="0"/>
      <w:bookmarkEnd w:id="58"/>
      <w:r>
        <w:rPr>
          <w:b/>
          <w:bCs/>
          <w:sz w:val="46"/>
          <w:szCs w:val="46"/>
          <w:rtl w:val="0"/>
        </w:rPr>
        <w:t>Roles and Responsibilities</w:t>
      </w:r>
    </w:p>
    <w:p w14:paraId="00000151">
      <w:pPr>
        <w:spacing w:before="240" w:after="240"/>
      </w:pPr>
      <w:r>
        <w:rPr>
          <w:rtl w:val="0"/>
        </w:rPr>
        <w:t>The AI FitTrack backend supports one primary role.</w:t>
      </w:r>
    </w:p>
    <w:p w14:paraId="00000152">
      <w:pPr>
        <w:pStyle w:val="3"/>
        <w:keepNext w:val="0"/>
        <w:keepLines w:val="0"/>
        <w:spacing w:after="80"/>
        <w:rPr>
          <w:b/>
          <w:bCs/>
          <w:sz w:val="34"/>
          <w:szCs w:val="34"/>
        </w:rPr>
      </w:pPr>
      <w:bookmarkStart w:id="59" w:name="_heading=h.sk61tg3sod7i" w:colFirst="0" w:colLast="0"/>
      <w:bookmarkEnd w:id="59"/>
      <w:r>
        <w:rPr>
          <w:rFonts w:ascii="Roboto Mono" w:hAnsi="Roboto Mono" w:eastAsia="Roboto Mono" w:cs="Roboto Mono"/>
          <w:b/>
          <w:bCs/>
          <w:sz w:val="26"/>
          <w:szCs w:val="26"/>
          <w:rtl w:val="0"/>
        </w:rPr>
        <w:t>Authenticated User</w:t>
      </w:r>
    </w:p>
    <w:p w14:paraId="00000153">
      <w:pPr>
        <w:pStyle w:val="4"/>
        <w:keepNext w:val="0"/>
        <w:keepLines w:val="0"/>
        <w:spacing w:before="280"/>
        <w:rPr>
          <w:b/>
          <w:bCs/>
          <w:color w:val="000000"/>
          <w:sz w:val="26"/>
          <w:szCs w:val="26"/>
        </w:rPr>
      </w:pPr>
      <w:bookmarkStart w:id="60" w:name="_heading=h.9vl5451egfr4" w:colFirst="0" w:colLast="0"/>
      <w:bookmarkEnd w:id="60"/>
      <w:r>
        <w:rPr>
          <w:b/>
          <w:bCs/>
          <w:color w:val="000000"/>
          <w:sz w:val="26"/>
          <w:szCs w:val="26"/>
          <w:rtl w:val="0"/>
        </w:rPr>
        <w:t>Responsibilities</w:t>
      </w:r>
    </w:p>
    <w:p w14:paraId="00000154">
      <w:pPr>
        <w:numPr>
          <w:ilvl w:val="0"/>
          <w:numId w:val="38"/>
        </w:numPr>
        <w:spacing w:before="240" w:after="0"/>
        <w:ind w:left="720" w:hanging="360"/>
      </w:pPr>
      <w:r>
        <w:rPr>
          <w:rtl w:val="0"/>
        </w:rPr>
        <w:t>Register an account.</w:t>
      </w:r>
    </w:p>
    <w:p w14:paraId="00000155">
      <w:pPr>
        <w:numPr>
          <w:ilvl w:val="0"/>
          <w:numId w:val="38"/>
        </w:numPr>
        <w:spacing w:before="0" w:after="0"/>
        <w:ind w:left="720" w:hanging="360"/>
      </w:pPr>
      <w:r>
        <w:rPr>
          <w:rtl w:val="0"/>
        </w:rPr>
        <w:t>Login securely.</w:t>
      </w:r>
    </w:p>
    <w:p w14:paraId="00000156">
      <w:pPr>
        <w:numPr>
          <w:ilvl w:val="0"/>
          <w:numId w:val="38"/>
        </w:numPr>
        <w:spacing w:before="0" w:after="0"/>
        <w:ind w:left="720" w:hanging="360"/>
      </w:pPr>
      <w:r>
        <w:rPr>
          <w:rtl w:val="0"/>
        </w:rPr>
        <w:t>View profile information.</w:t>
      </w:r>
    </w:p>
    <w:p w14:paraId="00000157">
      <w:pPr>
        <w:numPr>
          <w:ilvl w:val="0"/>
          <w:numId w:val="38"/>
        </w:numPr>
        <w:spacing w:before="0" w:after="0"/>
        <w:ind w:left="720" w:hanging="360"/>
      </w:pPr>
      <w:r>
        <w:rPr>
          <w:rtl w:val="0"/>
        </w:rPr>
        <w:t>Add workout records.</w:t>
      </w:r>
    </w:p>
    <w:p w14:paraId="00000158">
      <w:pPr>
        <w:numPr>
          <w:ilvl w:val="0"/>
          <w:numId w:val="38"/>
        </w:numPr>
        <w:spacing w:before="0" w:after="0"/>
        <w:ind w:left="720" w:hanging="360"/>
      </w:pPr>
      <w:r>
        <w:rPr>
          <w:rtl w:val="0"/>
        </w:rPr>
        <w:t>View workout history.</w:t>
      </w:r>
    </w:p>
    <w:p w14:paraId="00000159">
      <w:pPr>
        <w:numPr>
          <w:ilvl w:val="0"/>
          <w:numId w:val="38"/>
        </w:numPr>
        <w:spacing w:before="0" w:after="0"/>
        <w:ind w:left="720" w:hanging="360"/>
      </w:pPr>
      <w:r>
        <w:rPr>
          <w:rtl w:val="0"/>
        </w:rPr>
        <w:t>Search workouts.</w:t>
      </w:r>
    </w:p>
    <w:p w14:paraId="0000015A">
      <w:pPr>
        <w:numPr>
          <w:ilvl w:val="0"/>
          <w:numId w:val="38"/>
        </w:numPr>
        <w:spacing w:before="0" w:after="0"/>
        <w:ind w:left="720" w:hanging="360"/>
      </w:pPr>
      <w:r>
        <w:rPr>
          <w:rtl w:val="0"/>
        </w:rPr>
        <w:t>Update workouts.</w:t>
      </w:r>
    </w:p>
    <w:p w14:paraId="0000015B">
      <w:pPr>
        <w:numPr>
          <w:ilvl w:val="0"/>
          <w:numId w:val="38"/>
        </w:numPr>
        <w:spacing w:before="0" w:after="0"/>
        <w:ind w:left="720" w:hanging="360"/>
      </w:pPr>
      <w:r>
        <w:rPr>
          <w:rtl w:val="0"/>
        </w:rPr>
        <w:t>Delete workouts.</w:t>
      </w:r>
    </w:p>
    <w:p w14:paraId="0000015C">
      <w:pPr>
        <w:numPr>
          <w:ilvl w:val="0"/>
          <w:numId w:val="38"/>
        </w:numPr>
        <w:spacing w:before="0" w:after="0"/>
        <w:ind w:left="720" w:hanging="360"/>
      </w:pPr>
      <w:r>
        <w:rPr>
          <w:rtl w:val="0"/>
        </w:rPr>
        <w:t>Request AI workout recommendations.</w:t>
      </w:r>
    </w:p>
    <w:p w14:paraId="0000015D">
      <w:pPr>
        <w:numPr>
          <w:ilvl w:val="0"/>
          <w:numId w:val="38"/>
        </w:numPr>
        <w:spacing w:before="0" w:after="240"/>
        <w:ind w:left="720" w:hanging="360"/>
      </w:pPr>
      <w:r>
        <w:rPr>
          <w:rtl w:val="0"/>
        </w:rPr>
        <w:t>Request AI fitness insights.</w:t>
      </w:r>
    </w:p>
    <w:p w14:paraId="0000015E">
      <w:pPr>
        <w:pStyle w:val="4"/>
        <w:keepNext w:val="0"/>
        <w:keepLines w:val="0"/>
        <w:spacing w:before="280"/>
        <w:rPr>
          <w:b/>
          <w:bCs/>
          <w:color w:val="000000"/>
          <w:sz w:val="26"/>
          <w:szCs w:val="26"/>
        </w:rPr>
      </w:pPr>
      <w:bookmarkStart w:id="61" w:name="_heading=h.huo4cqqcarsy" w:colFirst="0" w:colLast="0"/>
      <w:bookmarkEnd w:id="61"/>
      <w:r>
        <w:rPr>
          <w:b/>
          <w:bCs/>
          <w:color w:val="000000"/>
          <w:sz w:val="26"/>
          <w:szCs w:val="26"/>
          <w:rtl w:val="0"/>
        </w:rPr>
        <w:t>Permissions</w:t>
      </w:r>
    </w:p>
    <w:tbl>
      <w:tblPr>
        <w:tblStyle w:val="17"/>
        <w:tblW w:w="403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35"/>
        <w:gridCol w:w="1800"/>
      </w:tblGrid>
      <w:tr w14:paraId="368654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F">
            <w:pPr>
              <w:jc w:val="center"/>
            </w:pPr>
            <w:r>
              <w:rPr>
                <w:b/>
                <w:bCs/>
                <w:rtl w:val="0"/>
              </w:rPr>
              <w:t>Operation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0">
            <w:pPr>
              <w:jc w:val="center"/>
            </w:pPr>
            <w:r>
              <w:rPr>
                <w:b/>
                <w:bCs/>
                <w:rtl w:val="0"/>
              </w:rPr>
              <w:t>Permission</w:t>
            </w:r>
          </w:p>
        </w:tc>
      </w:tr>
      <w:tr w14:paraId="06FA14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1">
            <w:r>
              <w:rPr>
                <w:rtl w:val="0"/>
              </w:rPr>
              <w:t>Register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2">
            <w:r>
              <w:rPr>
                <w:rtl w:val="0"/>
              </w:rPr>
              <w:t>Yes</w:t>
            </w:r>
          </w:p>
        </w:tc>
      </w:tr>
      <w:tr w14:paraId="3C0EA3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3">
            <w:r>
              <w:rPr>
                <w:rtl w:val="0"/>
              </w:rPr>
              <w:t>Login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4">
            <w:r>
              <w:rPr>
                <w:rtl w:val="0"/>
              </w:rPr>
              <w:t>Yes</w:t>
            </w:r>
          </w:p>
        </w:tc>
      </w:tr>
      <w:tr w14:paraId="3707F1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5">
            <w:r>
              <w:rPr>
                <w:rtl w:val="0"/>
              </w:rPr>
              <w:t>View Profile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6">
            <w:r>
              <w:rPr>
                <w:rtl w:val="0"/>
              </w:rPr>
              <w:t>Yes</w:t>
            </w:r>
          </w:p>
        </w:tc>
      </w:tr>
      <w:tr w14:paraId="255E35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7">
            <w:r>
              <w:rPr>
                <w:rtl w:val="0"/>
              </w:rPr>
              <w:t>Add Workout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8">
            <w:r>
              <w:rPr>
                <w:rtl w:val="0"/>
              </w:rPr>
              <w:t>Yes</w:t>
            </w:r>
          </w:p>
        </w:tc>
      </w:tr>
      <w:tr w14:paraId="0DC471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9">
            <w:r>
              <w:rPr>
                <w:rtl w:val="0"/>
              </w:rPr>
              <w:t>Get Workouts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A">
            <w:r>
              <w:rPr>
                <w:rtl w:val="0"/>
              </w:rPr>
              <w:t>Yes</w:t>
            </w:r>
          </w:p>
        </w:tc>
      </w:tr>
      <w:tr w14:paraId="26040F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B">
            <w:r>
              <w:rPr>
                <w:rtl w:val="0"/>
              </w:rPr>
              <w:t>Search Workouts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C">
            <w:r>
              <w:rPr>
                <w:rtl w:val="0"/>
              </w:rPr>
              <w:t>Yes</w:t>
            </w:r>
          </w:p>
        </w:tc>
      </w:tr>
      <w:tr w14:paraId="7B537A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D">
            <w:r>
              <w:rPr>
                <w:rtl w:val="0"/>
              </w:rPr>
              <w:t>Update Workout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E">
            <w:r>
              <w:rPr>
                <w:rtl w:val="0"/>
              </w:rPr>
              <w:t>Yes</w:t>
            </w:r>
          </w:p>
        </w:tc>
      </w:tr>
      <w:tr w14:paraId="4DFAEE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F">
            <w:r>
              <w:rPr>
                <w:rtl w:val="0"/>
              </w:rPr>
              <w:t>Delete Workout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0">
            <w:r>
              <w:rPr>
                <w:rtl w:val="0"/>
              </w:rPr>
              <w:t>Yes</w:t>
            </w:r>
          </w:p>
        </w:tc>
      </w:tr>
      <w:tr w14:paraId="2C92AF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1">
            <w:r>
              <w:rPr>
                <w:rtl w:val="0"/>
              </w:rPr>
              <w:t>AI Recommendation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2">
            <w:r>
              <w:rPr>
                <w:rtl w:val="0"/>
              </w:rPr>
              <w:t>Yes</w:t>
            </w:r>
          </w:p>
        </w:tc>
      </w:tr>
      <w:tr w14:paraId="2A0CAE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3">
            <w:r>
              <w:rPr>
                <w:rtl w:val="0"/>
              </w:rPr>
              <w:t>Fitness Insights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4">
            <w:r>
              <w:rPr>
                <w:rtl w:val="0"/>
              </w:rPr>
              <w:t>Yes</w:t>
            </w:r>
          </w:p>
        </w:tc>
      </w:tr>
    </w:tbl>
    <w:p w14:paraId="00000175">
      <w:pPr>
        <w:pStyle w:val="2"/>
        <w:keepNext w:val="0"/>
        <w:keepLines w:val="0"/>
        <w:spacing w:before="480"/>
        <w:rPr>
          <w:b/>
          <w:bCs/>
          <w:sz w:val="46"/>
          <w:szCs w:val="46"/>
        </w:rPr>
      </w:pPr>
      <w:bookmarkStart w:id="62" w:name="_heading=h.9uf45wao449m" w:colFirst="0" w:colLast="0"/>
      <w:bookmarkEnd w:id="62"/>
      <w:r>
        <w:rPr>
          <w:b/>
          <w:bCs/>
          <w:sz w:val="46"/>
          <w:szCs w:val="46"/>
          <w:rtl w:val="0"/>
        </w:rPr>
        <w:t>User Flow</w:t>
      </w:r>
    </w:p>
    <w:p w14:paraId="00000176">
      <w:pPr>
        <w:pStyle w:val="2"/>
        <w:keepNext w:val="0"/>
        <w:keepLines w:val="0"/>
        <w:spacing w:before="480"/>
        <w:rPr>
          <w:b/>
          <w:bCs/>
          <w:sz w:val="46"/>
          <w:szCs w:val="46"/>
        </w:rPr>
      </w:pPr>
      <w:bookmarkStart w:id="63" w:name="_heading=h.c4f6j0nn6r0w" w:colFirst="0" w:colLast="0"/>
      <w:bookmarkEnd w:id="63"/>
      <w:r>
        <w:rPr>
          <w:b/>
          <w:bCs/>
          <w:sz w:val="46"/>
          <w:szCs w:val="46"/>
        </w:rPr>
        <w:drawing>
          <wp:inline distT="114300" distB="114300" distL="114300" distR="114300">
            <wp:extent cx="5943600" cy="5357495"/>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5" name="image14.png"/>
                    <pic:cNvPicPr preferRelativeResize="0"/>
                  </pic:nvPicPr>
                  <pic:blipFill>
                    <a:blip r:embed="rId8"/>
                    <a:srcRect/>
                    <a:stretch>
                      <a:fillRect/>
                    </a:stretch>
                  </pic:blipFill>
                  <pic:spPr>
                    <a:xfrm>
                      <a:off x="0" y="0"/>
                      <a:ext cx="5943600" cy="5357813"/>
                    </a:xfrm>
                    <a:prstGeom prst="rect">
                      <a:avLst/>
                    </a:prstGeom>
                  </pic:spPr>
                </pic:pic>
              </a:graphicData>
            </a:graphic>
          </wp:inline>
        </w:drawing>
      </w:r>
    </w:p>
    <w:p w14:paraId="00000177">
      <w:pPr>
        <w:pStyle w:val="2"/>
        <w:keepNext w:val="0"/>
        <w:keepLines w:val="0"/>
        <w:spacing w:before="480"/>
        <w:rPr>
          <w:b/>
          <w:bCs/>
          <w:sz w:val="46"/>
          <w:szCs w:val="46"/>
        </w:rPr>
      </w:pPr>
      <w:bookmarkStart w:id="64" w:name="_heading=h.xguq9eqypv9b" w:colFirst="0" w:colLast="0"/>
      <w:bookmarkEnd w:id="64"/>
    </w:p>
    <w:p w14:paraId="00000178">
      <w:pPr>
        <w:pStyle w:val="2"/>
        <w:keepNext w:val="0"/>
        <w:keepLines w:val="0"/>
        <w:spacing w:before="480"/>
        <w:rPr>
          <w:b/>
          <w:bCs/>
          <w:sz w:val="46"/>
          <w:szCs w:val="46"/>
        </w:rPr>
      </w:pPr>
      <w:bookmarkStart w:id="65" w:name="_heading=h.fa6d7yrv9l35" w:colFirst="0" w:colLast="0"/>
      <w:bookmarkEnd w:id="65"/>
      <w:r>
        <w:rPr>
          <w:b/>
          <w:bCs/>
          <w:sz w:val="46"/>
          <w:szCs w:val="46"/>
          <w:rtl w:val="0"/>
        </w:rPr>
        <w:t>MVC Architecture Pattern</w:t>
      </w:r>
    </w:p>
    <w:p w14:paraId="00000179">
      <w:pPr>
        <w:spacing w:before="240" w:after="240"/>
      </w:pPr>
      <w:r>
        <w:rPr>
          <w:rtl w:val="0"/>
        </w:rPr>
        <w:t xml:space="preserve">The FitTrack AI   is designed using the </w:t>
      </w:r>
      <w:r>
        <w:rPr>
          <w:b/>
          <w:bCs/>
          <w:rtl w:val="0"/>
        </w:rPr>
        <w:t>Model–View–Controller (MVC)</w:t>
      </w:r>
      <w:r>
        <w:rPr>
          <w:rtl w:val="0"/>
        </w:rPr>
        <w:t xml:space="preserve"> architecture pattern. This architecture separates application logic into independent components, improving code organization, maintainability, and scalability.</w:t>
      </w:r>
    </w:p>
    <w:p w14:paraId="0000017A">
      <w:pPr>
        <w:spacing w:before="240" w:after="240"/>
      </w:pPr>
      <w:r>
        <w:drawing>
          <wp:inline distT="114300" distB="114300" distL="114300" distR="114300">
            <wp:extent cx="5943600" cy="3962400"/>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8" name="image17.png"/>
                    <pic:cNvPicPr preferRelativeResize="0"/>
                  </pic:nvPicPr>
                  <pic:blipFill>
                    <a:blip r:embed="rId9"/>
                    <a:srcRect/>
                    <a:stretch>
                      <a:fillRect/>
                    </a:stretch>
                  </pic:blipFill>
                  <pic:spPr>
                    <a:xfrm>
                      <a:off x="0" y="0"/>
                      <a:ext cx="5943600" cy="3962400"/>
                    </a:xfrm>
                    <a:prstGeom prst="rect">
                      <a:avLst/>
                    </a:prstGeom>
                  </pic:spPr>
                </pic:pic>
              </a:graphicData>
            </a:graphic>
          </wp:inline>
        </w:drawing>
      </w:r>
    </w:p>
    <w:p w14:paraId="0000017B">
      <w:pPr>
        <w:pStyle w:val="3"/>
        <w:keepNext w:val="0"/>
        <w:keepLines w:val="0"/>
        <w:spacing w:after="80"/>
        <w:rPr>
          <w:b/>
          <w:bCs/>
          <w:sz w:val="34"/>
          <w:szCs w:val="34"/>
        </w:rPr>
      </w:pPr>
      <w:bookmarkStart w:id="66" w:name="_heading=h.nq6wtu9pi5lk" w:colFirst="0" w:colLast="0"/>
      <w:bookmarkEnd w:id="66"/>
      <w:r>
        <w:rPr>
          <w:rFonts w:ascii="Roboto Mono" w:hAnsi="Roboto Mono" w:eastAsia="Roboto Mono" w:cs="Roboto Mono"/>
          <w:b/>
          <w:bCs/>
          <w:sz w:val="26"/>
          <w:szCs w:val="26"/>
          <w:rtl w:val="0"/>
        </w:rPr>
        <w:t>Model Layer (Data Layer)</w:t>
      </w:r>
    </w:p>
    <w:p w14:paraId="0000017C">
      <w:pPr>
        <w:spacing w:before="240" w:after="240"/>
      </w:pPr>
      <w:r>
        <w:rPr>
          <w:rtl w:val="0"/>
        </w:rPr>
        <w:t>The Model Layer defines the structure of the application's data using Mongoose schemas. It communicates directly with MongoDB and performs database operations.</w:t>
      </w:r>
    </w:p>
    <w:p w14:paraId="0000017D">
      <w:pPr>
        <w:spacing w:before="240" w:after="240"/>
      </w:pPr>
      <w:r>
        <w:rPr>
          <w:rtl w:val="0"/>
        </w:rPr>
        <w:t>Models in the project include:</w:t>
      </w:r>
    </w:p>
    <w:p w14:paraId="0000017E">
      <w:pPr>
        <w:numPr>
          <w:ilvl w:val="0"/>
          <w:numId w:val="39"/>
        </w:numPr>
        <w:spacing w:before="240" w:after="0"/>
        <w:ind w:left="720" w:hanging="360"/>
      </w:pPr>
      <w:r>
        <w:rPr>
          <w:rtl w:val="0"/>
        </w:rPr>
        <w:t>User Model</w:t>
      </w:r>
    </w:p>
    <w:p w14:paraId="0000017F">
      <w:pPr>
        <w:numPr>
          <w:ilvl w:val="0"/>
          <w:numId w:val="39"/>
        </w:numPr>
        <w:spacing w:before="0" w:after="240"/>
        <w:ind w:left="720" w:hanging="360"/>
      </w:pPr>
      <w:r>
        <w:rPr>
          <w:rtl w:val="0"/>
        </w:rPr>
        <w:t>Workout Model</w:t>
      </w:r>
    </w:p>
    <w:p w14:paraId="00000180">
      <w:pPr>
        <w:spacing w:before="240" w:after="240"/>
      </w:pPr>
      <w:r>
        <w:rPr>
          <w:rtl w:val="0"/>
        </w:rPr>
        <w:t>Responsibilities:</w:t>
      </w:r>
    </w:p>
    <w:p w14:paraId="00000181">
      <w:pPr>
        <w:numPr>
          <w:ilvl w:val="0"/>
          <w:numId w:val="40"/>
        </w:numPr>
        <w:spacing w:before="240" w:after="0"/>
        <w:ind w:left="720" w:hanging="360"/>
      </w:pPr>
      <w:r>
        <w:rPr>
          <w:rtl w:val="0"/>
        </w:rPr>
        <w:t>Schema Definition</w:t>
      </w:r>
    </w:p>
    <w:p w14:paraId="00000182">
      <w:pPr>
        <w:numPr>
          <w:ilvl w:val="0"/>
          <w:numId w:val="40"/>
        </w:numPr>
        <w:spacing w:before="0" w:after="0"/>
        <w:ind w:left="720" w:hanging="360"/>
      </w:pPr>
      <w:r>
        <w:rPr>
          <w:rtl w:val="0"/>
        </w:rPr>
        <w:t>Data Validation</w:t>
      </w:r>
    </w:p>
    <w:p w14:paraId="00000183">
      <w:pPr>
        <w:numPr>
          <w:ilvl w:val="0"/>
          <w:numId w:val="40"/>
        </w:numPr>
        <w:spacing w:before="0" w:after="0"/>
        <w:ind w:left="720" w:hanging="360"/>
      </w:pPr>
      <w:r>
        <w:rPr>
          <w:rtl w:val="0"/>
        </w:rPr>
        <w:t>CRUD Operations</w:t>
      </w:r>
    </w:p>
    <w:p w14:paraId="00000184">
      <w:pPr>
        <w:numPr>
          <w:ilvl w:val="0"/>
          <w:numId w:val="40"/>
        </w:numPr>
        <w:spacing w:before="0" w:after="240"/>
        <w:ind w:left="720" w:hanging="360"/>
      </w:pPr>
      <w:r>
        <w:rPr>
          <w:rtl w:val="0"/>
        </w:rPr>
        <w:t>Collection Mapping</w:t>
      </w:r>
    </w:p>
    <w:p w14:paraId="00000185">
      <w:pPr>
        <w:pStyle w:val="3"/>
        <w:keepNext w:val="0"/>
        <w:keepLines w:val="0"/>
        <w:spacing w:after="80"/>
        <w:rPr>
          <w:b/>
          <w:bCs/>
          <w:sz w:val="34"/>
          <w:szCs w:val="34"/>
        </w:rPr>
      </w:pPr>
      <w:bookmarkStart w:id="67" w:name="_heading=h.9b9sildw6ij" w:colFirst="0" w:colLast="0"/>
      <w:bookmarkEnd w:id="67"/>
      <w:r>
        <w:rPr>
          <w:rFonts w:ascii="Roboto Mono" w:hAnsi="Roboto Mono" w:eastAsia="Roboto Mono" w:cs="Roboto Mono"/>
          <w:b/>
          <w:bCs/>
          <w:sz w:val="26"/>
          <w:szCs w:val="26"/>
          <w:rtl w:val="0"/>
        </w:rPr>
        <w:t>View Layer (API Interface)</w:t>
      </w:r>
    </w:p>
    <w:p w14:paraId="00000186">
      <w:pPr>
        <w:spacing w:before="240" w:after="240"/>
      </w:pPr>
      <w:r>
        <w:rPr>
          <w:rtl w:val="0"/>
        </w:rPr>
        <w:t>Since AI FitTrack is a backend REST API, there are no traditional UI templates. The View Layer is represented by API consumers such as React applications, mobile applications, or Postman, which interact with the backend through HTTP requests and receive JSON responses.</w:t>
      </w:r>
    </w:p>
    <w:p w14:paraId="00000187">
      <w:pPr>
        <w:spacing w:before="240" w:after="240"/>
      </w:pPr>
      <w:r>
        <w:rPr>
          <w:rtl w:val="0"/>
        </w:rPr>
        <w:t>Responsibilities:</w:t>
      </w:r>
    </w:p>
    <w:p w14:paraId="00000188">
      <w:pPr>
        <w:numPr>
          <w:ilvl w:val="0"/>
          <w:numId w:val="41"/>
        </w:numPr>
        <w:spacing w:before="240" w:after="0"/>
        <w:ind w:left="720" w:hanging="360"/>
      </w:pPr>
      <w:r>
        <w:rPr>
          <w:rtl w:val="0"/>
        </w:rPr>
        <w:t>Send Requests</w:t>
      </w:r>
    </w:p>
    <w:p w14:paraId="00000189">
      <w:pPr>
        <w:numPr>
          <w:ilvl w:val="0"/>
          <w:numId w:val="41"/>
        </w:numPr>
        <w:spacing w:before="0" w:after="0"/>
        <w:ind w:left="720" w:hanging="360"/>
      </w:pPr>
      <w:r>
        <w:rPr>
          <w:rtl w:val="0"/>
        </w:rPr>
        <w:t>Receive JSON Responses</w:t>
      </w:r>
    </w:p>
    <w:p w14:paraId="0000018A">
      <w:pPr>
        <w:numPr>
          <w:ilvl w:val="0"/>
          <w:numId w:val="41"/>
        </w:numPr>
        <w:spacing w:before="0" w:after="0"/>
        <w:ind w:left="720" w:hanging="360"/>
      </w:pPr>
      <w:r>
        <w:rPr>
          <w:rtl w:val="0"/>
        </w:rPr>
        <w:t>Display Data</w:t>
      </w:r>
    </w:p>
    <w:p w14:paraId="0000018B">
      <w:pPr>
        <w:numPr>
          <w:ilvl w:val="0"/>
          <w:numId w:val="41"/>
        </w:numPr>
        <w:spacing w:before="0" w:after="240"/>
        <w:ind w:left="720" w:hanging="360"/>
      </w:pPr>
      <w:r>
        <w:rPr>
          <w:rtl w:val="0"/>
        </w:rPr>
        <w:t>Handle Client-side Interaction</w:t>
      </w:r>
    </w:p>
    <w:p w14:paraId="0000018C">
      <w:pPr>
        <w:pStyle w:val="3"/>
        <w:keepNext w:val="0"/>
        <w:keepLines w:val="0"/>
        <w:spacing w:after="80"/>
        <w:rPr>
          <w:b/>
          <w:bCs/>
          <w:sz w:val="34"/>
          <w:szCs w:val="34"/>
        </w:rPr>
      </w:pPr>
      <w:bookmarkStart w:id="68" w:name="_heading=h.j6x1jmwvj7lh" w:colFirst="0" w:colLast="0"/>
      <w:bookmarkEnd w:id="68"/>
      <w:r>
        <w:rPr>
          <w:rFonts w:ascii="Roboto Mono" w:hAnsi="Roboto Mono" w:eastAsia="Roboto Mono" w:cs="Roboto Mono"/>
          <w:b/>
          <w:bCs/>
          <w:sz w:val="26"/>
          <w:szCs w:val="26"/>
          <w:rtl w:val="0"/>
        </w:rPr>
        <w:t>Controller Layer (Business Logic)</w:t>
      </w:r>
    </w:p>
    <w:p w14:paraId="0000018D">
      <w:pPr>
        <w:spacing w:before="240" w:after="240"/>
      </w:pPr>
      <w:r>
        <w:rPr>
          <w:rtl w:val="0"/>
        </w:rPr>
        <w:t>The Controller Layer acts as the intermediary between the View and Model. It processes incoming requests, validates input, invokes services and models, and sends structured JSON responses back to the client.</w:t>
      </w:r>
    </w:p>
    <w:p w14:paraId="0000018E">
      <w:pPr>
        <w:spacing w:before="240" w:after="240"/>
      </w:pPr>
      <w:r>
        <w:rPr>
          <w:rtl w:val="0"/>
        </w:rPr>
        <w:t>Responsibilities:</w:t>
      </w:r>
    </w:p>
    <w:p w14:paraId="0000018F">
      <w:pPr>
        <w:numPr>
          <w:ilvl w:val="0"/>
          <w:numId w:val="42"/>
        </w:numPr>
        <w:spacing w:before="240" w:after="0"/>
        <w:ind w:left="720" w:hanging="360"/>
      </w:pPr>
      <w:r>
        <w:rPr>
          <w:rtl w:val="0"/>
        </w:rPr>
        <w:t>Request Validation</w:t>
      </w:r>
    </w:p>
    <w:p w14:paraId="00000190">
      <w:pPr>
        <w:numPr>
          <w:ilvl w:val="0"/>
          <w:numId w:val="42"/>
        </w:numPr>
        <w:spacing w:before="0" w:after="0"/>
        <w:ind w:left="720" w:hanging="360"/>
      </w:pPr>
      <w:r>
        <w:rPr>
          <w:rtl w:val="0"/>
        </w:rPr>
        <w:t>Business Logic Execution</w:t>
      </w:r>
    </w:p>
    <w:p w14:paraId="00000191">
      <w:pPr>
        <w:numPr>
          <w:ilvl w:val="0"/>
          <w:numId w:val="42"/>
        </w:numPr>
        <w:spacing w:before="0" w:after="0"/>
        <w:ind w:left="720" w:hanging="360"/>
      </w:pPr>
      <w:r>
        <w:rPr>
          <w:rtl w:val="0"/>
        </w:rPr>
        <w:t>Database Interaction</w:t>
      </w:r>
    </w:p>
    <w:p w14:paraId="00000192">
      <w:pPr>
        <w:numPr>
          <w:ilvl w:val="0"/>
          <w:numId w:val="42"/>
        </w:numPr>
        <w:spacing w:before="0" w:after="0"/>
        <w:ind w:left="720" w:hanging="360"/>
      </w:pPr>
      <w:r>
        <w:rPr>
          <w:rtl w:val="0"/>
        </w:rPr>
        <w:t>AI Service Invocation</w:t>
      </w:r>
    </w:p>
    <w:p w14:paraId="00000193">
      <w:pPr>
        <w:numPr>
          <w:ilvl w:val="0"/>
          <w:numId w:val="42"/>
        </w:numPr>
        <w:spacing w:before="0" w:after="240"/>
        <w:ind w:left="720" w:hanging="360"/>
      </w:pPr>
      <w:r>
        <w:rPr>
          <w:rtl w:val="0"/>
        </w:rPr>
        <w:t>Response Generation</w:t>
      </w:r>
    </w:p>
    <w:p w14:paraId="00000194">
      <w:pPr>
        <w:spacing w:before="240" w:after="240"/>
      </w:pPr>
      <w:r>
        <w:rPr>
          <w:rtl w:val="0"/>
        </w:rPr>
        <w:t>The separation of these three layers ensures loose coupling, simplifies testing, enhances code readability, and makes the application easier to extend with future features.</w:t>
      </w:r>
    </w:p>
    <w:p w14:paraId="00000195">
      <w:pPr>
        <w:pStyle w:val="2"/>
        <w:keepNext w:val="0"/>
        <w:keepLines w:val="0"/>
        <w:spacing w:before="480"/>
        <w:rPr>
          <w:b/>
          <w:bCs/>
          <w:sz w:val="46"/>
          <w:szCs w:val="46"/>
        </w:rPr>
      </w:pPr>
      <w:bookmarkStart w:id="69" w:name="_heading=h.g6e3ituy9h69" w:colFirst="0" w:colLast="0"/>
      <w:bookmarkEnd w:id="69"/>
      <w:r>
        <w:rPr>
          <w:b/>
          <w:bCs/>
          <w:sz w:val="46"/>
          <w:szCs w:val="46"/>
          <w:rtl w:val="0"/>
        </w:rPr>
        <w:t>Epic 2: Project Setup and Configuration</w:t>
      </w:r>
    </w:p>
    <w:p w14:paraId="00000196">
      <w:pPr>
        <w:spacing w:before="240" w:after="240"/>
      </w:pPr>
      <w:r>
        <w:rPr>
          <w:rtl w:val="0"/>
        </w:rP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00000197">
      <w:pPr>
        <w:spacing w:before="240" w:after="240"/>
      </w:pPr>
      <w:r>
        <w:rPr>
          <w:rtl w:val="0"/>
        </w:rPr>
        <w:t xml:space="preserve">The backend is developed using </w:t>
      </w:r>
      <w:r>
        <w:rPr>
          <w:b/>
          <w:bCs/>
          <w:rtl w:val="0"/>
        </w:rPr>
        <w:t>Node.js</w:t>
      </w:r>
      <w:r>
        <w:rPr>
          <w:rtl w:val="0"/>
        </w:rPr>
        <w:t xml:space="preserve"> and </w:t>
      </w:r>
      <w:r>
        <w:rPr>
          <w:b/>
          <w:bCs/>
          <w:rtl w:val="0"/>
        </w:rPr>
        <w:t>Express.js</w:t>
      </w:r>
      <w:r>
        <w:rPr>
          <w:rtl w:val="0"/>
        </w:rPr>
        <w:t xml:space="preserve">, with </w:t>
      </w:r>
      <w:r>
        <w:rPr>
          <w:b/>
          <w:bCs/>
          <w:rtl w:val="0"/>
        </w:rPr>
        <w:t>MongoDB</w:t>
      </w:r>
      <w:r>
        <w:rPr>
          <w:rtl w:val="0"/>
        </w:rPr>
        <w:t xml:space="preserve"> as the primary database and </w:t>
      </w:r>
      <w:r>
        <w:rPr>
          <w:b/>
          <w:bCs/>
          <w:rtl w:val="0"/>
        </w:rPr>
        <w:t>Google Gemini AI</w:t>
      </w:r>
      <w:r>
        <w:rPr>
          <w:rtl w:val="0"/>
        </w:rPr>
        <w:t xml:space="preserve"> for intelligent fitness recommendations.</w:t>
      </w:r>
    </w:p>
    <w:p w14:paraId="00000198">
      <w:pPr>
        <w:pStyle w:val="2"/>
        <w:keepNext w:val="0"/>
        <w:keepLines w:val="0"/>
        <w:spacing w:before="480"/>
        <w:rPr>
          <w:b/>
          <w:bCs/>
          <w:sz w:val="46"/>
          <w:szCs w:val="46"/>
        </w:rPr>
      </w:pPr>
      <w:bookmarkStart w:id="70" w:name="_heading=h.g4w101mphl7q" w:colFirst="0" w:colLast="0"/>
      <w:bookmarkEnd w:id="70"/>
      <w:r>
        <w:rPr>
          <w:b/>
          <w:bCs/>
          <w:sz w:val="46"/>
          <w:szCs w:val="46"/>
          <w:rtl w:val="0"/>
        </w:rPr>
        <w:t>Creating Project Folder</w:t>
      </w:r>
    </w:p>
    <w:p w14:paraId="00000199">
      <w:pPr>
        <w:pStyle w:val="3"/>
        <w:keepNext w:val="0"/>
        <w:keepLines w:val="0"/>
        <w:spacing w:after="80"/>
        <w:rPr>
          <w:b/>
          <w:bCs/>
          <w:sz w:val="34"/>
          <w:szCs w:val="34"/>
        </w:rPr>
      </w:pPr>
      <w:bookmarkStart w:id="71" w:name="_heading=h.igww5ufuocs5" w:colFirst="0" w:colLast="0"/>
      <w:bookmarkEnd w:id="71"/>
      <w:r>
        <w:rPr>
          <w:rFonts w:ascii="Roboto Mono" w:hAnsi="Roboto Mono" w:eastAsia="Roboto Mono" w:cs="Roboto Mono"/>
          <w:b/>
          <w:bCs/>
          <w:sz w:val="26"/>
          <w:szCs w:val="26"/>
          <w:rtl w:val="0"/>
        </w:rPr>
        <w:t>Step 1: Create the Project Folder</w:t>
      </w:r>
    </w:p>
    <w:p w14:paraId="0000019A">
      <w:pPr>
        <w:spacing w:before="240" w:after="240"/>
      </w:pPr>
      <w:r>
        <w:rPr>
          <w:rtl w:val="0"/>
        </w:rPr>
        <w:t>Create a new folder with the project name.</w:t>
      </w:r>
    </w:p>
    <w:p w14:paraId="0000019B">
      <w:pPr>
        <w:rPr>
          <w:rFonts w:ascii="Roboto Mono" w:hAnsi="Roboto Mono" w:eastAsia="Roboto Mono" w:cs="Roboto Mono"/>
          <w:color w:val="188038"/>
        </w:rPr>
      </w:pPr>
      <w:r>
        <w:rPr>
          <w:rFonts w:ascii="Roboto Mono" w:hAnsi="Roboto Mono" w:eastAsia="Roboto Mono" w:cs="Roboto Mono"/>
          <w:color w:val="188038"/>
          <w:rtl w:val="0"/>
        </w:rPr>
        <w:t>AI-FitTrack-API</w:t>
      </w:r>
    </w:p>
    <w:p w14:paraId="0000019C">
      <w:pPr>
        <w:pStyle w:val="3"/>
        <w:keepNext w:val="0"/>
        <w:keepLines w:val="0"/>
        <w:spacing w:after="80"/>
        <w:rPr>
          <w:b/>
          <w:bCs/>
          <w:sz w:val="34"/>
          <w:szCs w:val="34"/>
        </w:rPr>
      </w:pPr>
      <w:bookmarkStart w:id="72" w:name="_heading=h.eeg0sjj4l5he" w:colFirst="0" w:colLast="0"/>
      <w:bookmarkEnd w:id="72"/>
      <w:r>
        <w:rPr>
          <w:rFonts w:ascii="Roboto Mono" w:hAnsi="Roboto Mono" w:eastAsia="Roboto Mono" w:cs="Roboto Mono"/>
          <w:b/>
          <w:bCs/>
          <w:sz w:val="26"/>
          <w:szCs w:val="26"/>
          <w:rtl w:val="0"/>
        </w:rPr>
        <w:t>Step 2: Open the Project</w:t>
      </w:r>
    </w:p>
    <w:p w14:paraId="0000019D">
      <w:pPr>
        <w:spacing w:before="240" w:after="240"/>
      </w:pPr>
      <w:r>
        <w:rPr>
          <w:rtl w:val="0"/>
        </w:rPr>
        <w:t xml:space="preserve">Open the project folder in </w:t>
      </w:r>
      <w:r>
        <w:rPr>
          <w:b/>
          <w:bCs/>
          <w:rtl w:val="0"/>
        </w:rPr>
        <w:t>Visual Studio Code</w:t>
      </w:r>
      <w:r>
        <w:rPr>
          <w:rtl w:val="0"/>
        </w:rPr>
        <w:t>.</w:t>
      </w:r>
    </w:p>
    <w:p w14:paraId="0000019E">
      <w:pPr>
        <w:pStyle w:val="3"/>
        <w:keepNext w:val="0"/>
        <w:keepLines w:val="0"/>
        <w:spacing w:after="80"/>
        <w:rPr>
          <w:b/>
          <w:bCs/>
          <w:sz w:val="34"/>
          <w:szCs w:val="34"/>
        </w:rPr>
      </w:pPr>
      <w:bookmarkStart w:id="73" w:name="_heading=h.uvm61yihqgle" w:colFirst="0" w:colLast="0"/>
      <w:bookmarkEnd w:id="73"/>
      <w:r>
        <w:rPr>
          <w:rFonts w:ascii="Roboto Mono" w:hAnsi="Roboto Mono" w:eastAsia="Roboto Mono" w:cs="Roboto Mono"/>
          <w:b/>
          <w:bCs/>
          <w:sz w:val="26"/>
          <w:szCs w:val="26"/>
          <w:rtl w:val="0"/>
        </w:rPr>
        <w:t>Step 3: Create the Server Folder</w:t>
      </w:r>
    </w:p>
    <w:p w14:paraId="0000019F">
      <w:pPr>
        <w:spacing w:before="240" w:after="240"/>
      </w:pPr>
      <w:r>
        <w:rPr>
          <w:rtl w:val="0"/>
        </w:rPr>
        <w:t>Inside the project directory, create a folder named:</w:t>
      </w:r>
    </w:p>
    <w:p w14:paraId="000001A0">
      <w:pPr>
        <w:rPr>
          <w:rFonts w:ascii="Roboto Mono" w:hAnsi="Roboto Mono" w:eastAsia="Roboto Mono" w:cs="Roboto Mono"/>
          <w:color w:val="188038"/>
        </w:rPr>
      </w:pPr>
      <w:r>
        <w:rPr>
          <w:rFonts w:ascii="Roboto Mono" w:hAnsi="Roboto Mono" w:eastAsia="Roboto Mono" w:cs="Roboto Mono"/>
          <w:color w:val="188038"/>
          <w:rtl w:val="0"/>
        </w:rPr>
        <w:t>server</w:t>
      </w:r>
    </w:p>
    <w:p w14:paraId="000001A1">
      <w:pPr>
        <w:spacing w:before="240" w:after="240"/>
      </w:pPr>
      <w:r>
        <w:rPr>
          <w:rtl w:val="0"/>
        </w:rPr>
        <w:t>All backend source code will be maintained inside this folder.</w:t>
      </w:r>
      <w:r>
        <w:rPr>
          <w:rFonts w:ascii="Times New Roman" w:hAnsi="Times New Roman" w:eastAsia="Times New Roman" w:cs="Times New Roman"/>
          <w:sz w:val="24"/>
          <w:szCs w:val="24"/>
          <w:rtl w:val="0"/>
        </w:rPr>
        <w:br w:type="textWrapping"/>
      </w:r>
      <w:r>
        <w:rPr>
          <w:rFonts w:ascii="Calibri" w:hAnsi="Calibri" w:eastAsia="Calibri" w:cs="Calibri"/>
        </w:rPr>
        <w:drawing>
          <wp:inline distT="114300" distB="114300" distL="114300" distR="114300">
            <wp:extent cx="2112010" cy="229616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10"/>
                    <a:srcRect/>
                    <a:stretch>
                      <a:fillRect/>
                    </a:stretch>
                  </pic:blipFill>
                  <pic:spPr>
                    <a:xfrm>
                      <a:off x="0" y="0"/>
                      <a:ext cx="2112276" cy="2296333"/>
                    </a:xfrm>
                    <a:prstGeom prst="rect">
                      <a:avLst/>
                    </a:prstGeom>
                  </pic:spPr>
                </pic:pic>
              </a:graphicData>
            </a:graphic>
          </wp:inline>
        </w:drawing>
      </w:r>
    </w:p>
    <w:p w14:paraId="000001A2">
      <w:pPr>
        <w:pStyle w:val="3"/>
        <w:keepNext w:val="0"/>
        <w:keepLines w:val="0"/>
        <w:spacing w:after="80"/>
        <w:rPr>
          <w:b/>
          <w:bCs/>
          <w:sz w:val="34"/>
          <w:szCs w:val="34"/>
        </w:rPr>
      </w:pPr>
      <w:bookmarkStart w:id="74" w:name="_heading=h.mtit3o3mhwr7" w:colFirst="0" w:colLast="0"/>
      <w:bookmarkEnd w:id="74"/>
      <w:r>
        <w:rPr>
          <w:rFonts w:ascii="Roboto Mono" w:hAnsi="Roboto Mono" w:eastAsia="Roboto Mono" w:cs="Roboto Mono"/>
          <w:b/>
          <w:bCs/>
          <w:sz w:val="26"/>
          <w:szCs w:val="26"/>
          <w:rtl w:val="0"/>
        </w:rPr>
        <w:t>Step 4: Initialize Node Project</w:t>
      </w:r>
    </w:p>
    <w:p w14:paraId="000001A3">
      <w:pPr>
        <w:spacing w:before="240" w:after="240"/>
      </w:pPr>
      <w:r>
        <w:rPr>
          <w:rtl w:val="0"/>
        </w:rPr>
        <w:t xml:space="preserve">Open the terminal inside the </w:t>
      </w:r>
      <w:r>
        <w:rPr>
          <w:b/>
          <w:bCs/>
          <w:rtl w:val="0"/>
        </w:rPr>
        <w:t>server</w:t>
      </w:r>
      <w:r>
        <w:rPr>
          <w:rtl w:val="0"/>
        </w:rPr>
        <w:t xml:space="preserve"> folder and execute:</w:t>
      </w:r>
    </w:p>
    <w:p w14:paraId="000001A4">
      <w:pPr>
        <w:rPr>
          <w:rFonts w:ascii="Roboto Mono" w:hAnsi="Roboto Mono" w:eastAsia="Roboto Mono" w:cs="Roboto Mono"/>
          <w:color w:val="188038"/>
        </w:rPr>
      </w:pPr>
      <w:r>
        <w:rPr>
          <w:rFonts w:ascii="Roboto Mono" w:hAnsi="Roboto Mono" w:eastAsia="Roboto Mono" w:cs="Roboto Mono"/>
          <w:color w:val="188038"/>
          <w:rtl w:val="0"/>
        </w:rPr>
        <w:t>npm init -y</w:t>
      </w:r>
    </w:p>
    <w:p w14:paraId="000001A5">
      <w:pPr>
        <w:spacing w:before="240" w:after="240"/>
      </w:pPr>
      <w:r>
        <w:rPr>
          <w:rtl w:val="0"/>
        </w:rPr>
        <w:t xml:space="preserve">This command generates the </w:t>
      </w:r>
      <w:r>
        <w:rPr>
          <w:b/>
          <w:bCs/>
          <w:rtl w:val="0"/>
        </w:rPr>
        <w:t>package.json</w:t>
      </w:r>
      <w:r>
        <w:rPr>
          <w:rtl w:val="0"/>
        </w:rPr>
        <w:t xml:space="preserve"> file containing project metadata and dependency information.</w:t>
      </w:r>
    </w:p>
    <w:p w14:paraId="000001A6">
      <w:pPr>
        <w:pStyle w:val="3"/>
        <w:keepNext w:val="0"/>
        <w:keepLines w:val="0"/>
        <w:spacing w:after="80"/>
        <w:rPr>
          <w:b/>
          <w:bCs/>
          <w:sz w:val="34"/>
          <w:szCs w:val="34"/>
        </w:rPr>
      </w:pPr>
      <w:bookmarkStart w:id="75" w:name="_heading=h.ih8psd9n8blc" w:colFirst="0" w:colLast="0"/>
      <w:bookmarkEnd w:id="75"/>
      <w:r>
        <w:rPr>
          <w:rFonts w:ascii="Roboto Mono" w:hAnsi="Roboto Mono" w:eastAsia="Roboto Mono" w:cs="Roboto Mono"/>
          <w:b/>
          <w:bCs/>
          <w:sz w:val="26"/>
          <w:szCs w:val="26"/>
          <w:rtl w:val="0"/>
        </w:rPr>
        <w:t>Step 5: Install Required Packages</w:t>
      </w:r>
    </w:p>
    <w:p w14:paraId="000001A7">
      <w:pPr>
        <w:spacing w:before="240" w:after="240"/>
      </w:pPr>
      <w:r>
        <w:rPr>
          <w:rtl w:val="0"/>
        </w:rPr>
        <w:t>Install the required dependencies.</w:t>
      </w:r>
    </w:p>
    <w:p w14:paraId="000001A8">
      <w:pPr>
        <w:rPr>
          <w:rFonts w:ascii="Roboto Mono" w:hAnsi="Roboto Mono" w:eastAsia="Roboto Mono" w:cs="Roboto Mono"/>
          <w:color w:val="188038"/>
        </w:rPr>
      </w:pPr>
      <w:r>
        <w:rPr>
          <w:rFonts w:ascii="Roboto Mono" w:hAnsi="Roboto Mono" w:eastAsia="Roboto Mono" w:cs="Roboto Mono"/>
          <w:color w:val="188038"/>
          <w:rtl w:val="0"/>
        </w:rPr>
        <w:t>npm install express mongoose dotenv bcryptjs jsonwebtoken cors</w:t>
      </w:r>
    </w:p>
    <w:p w14:paraId="000001A9">
      <w:pPr>
        <w:spacing w:before="240" w:after="240"/>
      </w:pPr>
      <w:r>
        <w:rPr>
          <w:rtl w:val="0"/>
        </w:rPr>
        <w:t>Install Nodemon as a development dependency.</w:t>
      </w:r>
    </w:p>
    <w:p w14:paraId="000001AA">
      <w:pPr>
        <w:rPr>
          <w:rFonts w:ascii="Roboto Mono" w:hAnsi="Roboto Mono" w:eastAsia="Roboto Mono" w:cs="Roboto Mono"/>
          <w:color w:val="188038"/>
        </w:rPr>
      </w:pPr>
      <w:r>
        <w:rPr>
          <w:rFonts w:ascii="Roboto Mono" w:hAnsi="Roboto Mono" w:eastAsia="Roboto Mono" w:cs="Roboto Mono"/>
          <w:color w:val="188038"/>
          <w:rtl w:val="0"/>
        </w:rPr>
        <w:t>npm install --save-dev nodemon</w:t>
      </w:r>
    </w:p>
    <w:p w14:paraId="000001AB">
      <w:pPr>
        <w:spacing w:before="240" w:after="240"/>
        <w:ind w:left="720" w:firstLine="0"/>
      </w:pPr>
    </w:p>
    <w:p w14:paraId="000001AC">
      <w:pPr>
        <w:pStyle w:val="2"/>
        <w:keepNext w:val="0"/>
        <w:keepLines w:val="0"/>
        <w:spacing w:before="480"/>
        <w:rPr>
          <w:b/>
          <w:bCs/>
          <w:sz w:val="46"/>
          <w:szCs w:val="46"/>
        </w:rPr>
      </w:pPr>
      <w:bookmarkStart w:id="76" w:name="_heading=h.947ipimzlyr" w:colFirst="0" w:colLast="0"/>
      <w:bookmarkEnd w:id="76"/>
      <w:r>
        <w:rPr>
          <w:rFonts w:ascii="Roboto Mono" w:hAnsi="Roboto Mono" w:eastAsia="Roboto Mono" w:cs="Roboto Mono"/>
          <w:b/>
          <w:bCs/>
          <w:sz w:val="26"/>
          <w:szCs w:val="26"/>
          <w:rtl w:val="0"/>
        </w:rPr>
        <w:t>Environment Variables</w:t>
      </w:r>
    </w:p>
    <w:p w14:paraId="000001AD">
      <w:pPr>
        <w:spacing w:before="240" w:after="240"/>
      </w:pPr>
      <w:r>
        <w:rPr>
          <w:rtl w:val="0"/>
        </w:rPr>
        <w:t xml:space="preserve">Sensitive information is stored in the </w:t>
      </w:r>
      <w:r>
        <w:rPr>
          <w:b/>
          <w:bCs/>
          <w:rtl w:val="0"/>
        </w:rPr>
        <w:t>.env</w:t>
      </w:r>
      <w:r>
        <w:rPr>
          <w:rtl w:val="0"/>
        </w:rPr>
        <w:t xml:space="preserve"> file.</w:t>
      </w:r>
    </w:p>
    <w:p w14:paraId="000001AE">
      <w:pPr>
        <w:spacing w:before="240" w:after="240"/>
      </w:pPr>
      <w:r>
        <w:rPr>
          <w:rtl w:val="0"/>
        </w:rPr>
        <w:t>Example</w:t>
      </w:r>
    </w:p>
    <w:p w14:paraId="000001AF">
      <w:pPr>
        <w:rPr>
          <w:rFonts w:ascii="Roboto Mono" w:hAnsi="Roboto Mono" w:eastAsia="Roboto Mono" w:cs="Roboto Mono"/>
          <w:color w:val="188038"/>
        </w:rPr>
      </w:pPr>
      <w:r>
        <w:rPr>
          <w:rFonts w:ascii="Roboto Mono" w:hAnsi="Roboto Mono" w:eastAsia="Roboto Mono" w:cs="Roboto Mono"/>
          <w:color w:val="188038"/>
          <w:rtl w:val="0"/>
        </w:rPr>
        <w:t>PORT=5000</w:t>
      </w:r>
    </w:p>
    <w:p w14:paraId="000001B0">
      <w:pPr>
        <w:rPr>
          <w:rFonts w:ascii="Roboto Mono" w:hAnsi="Roboto Mono" w:eastAsia="Roboto Mono" w:cs="Roboto Mono"/>
          <w:color w:val="188038"/>
        </w:rPr>
      </w:pPr>
    </w:p>
    <w:p w14:paraId="000001B1">
      <w:pPr>
        <w:rPr>
          <w:rFonts w:ascii="Roboto Mono" w:hAnsi="Roboto Mono" w:eastAsia="Roboto Mono" w:cs="Roboto Mono"/>
          <w:color w:val="188038"/>
        </w:rPr>
      </w:pPr>
      <w:r>
        <w:rPr>
          <w:rFonts w:ascii="Roboto Mono" w:hAnsi="Roboto Mono" w:eastAsia="Roboto Mono" w:cs="Roboto Mono"/>
          <w:color w:val="188038"/>
          <w:rtl w:val="0"/>
        </w:rPr>
        <w:t>MONGO_URI=mongodb://localhost:27017/aifittrack</w:t>
      </w:r>
    </w:p>
    <w:p w14:paraId="000001B2">
      <w:pPr>
        <w:rPr>
          <w:rFonts w:ascii="Roboto Mono" w:hAnsi="Roboto Mono" w:eastAsia="Roboto Mono" w:cs="Roboto Mono"/>
          <w:color w:val="188038"/>
        </w:rPr>
      </w:pPr>
    </w:p>
    <w:p w14:paraId="000001B3">
      <w:pPr>
        <w:rPr>
          <w:rFonts w:ascii="Roboto Mono" w:hAnsi="Roboto Mono" w:eastAsia="Roboto Mono" w:cs="Roboto Mono"/>
          <w:color w:val="188038"/>
        </w:rPr>
      </w:pPr>
      <w:r>
        <w:rPr>
          <w:rFonts w:ascii="Roboto Mono" w:hAnsi="Roboto Mono" w:eastAsia="Roboto Mono" w:cs="Roboto Mono"/>
          <w:color w:val="188038"/>
          <w:rtl w:val="0"/>
        </w:rPr>
        <w:t>JWT_SECRET=your_secret_key</w:t>
      </w:r>
    </w:p>
    <w:p w14:paraId="000001B4">
      <w:pPr>
        <w:rPr>
          <w:rFonts w:ascii="Roboto Mono" w:hAnsi="Roboto Mono" w:eastAsia="Roboto Mono" w:cs="Roboto Mono"/>
          <w:color w:val="188038"/>
        </w:rPr>
      </w:pPr>
    </w:p>
    <w:p w14:paraId="000001B5">
      <w:pPr>
        <w:rPr>
          <w:rFonts w:ascii="Roboto Mono" w:hAnsi="Roboto Mono" w:eastAsia="Roboto Mono" w:cs="Roboto Mono"/>
          <w:color w:val="188038"/>
        </w:rPr>
      </w:pPr>
      <w:r>
        <w:rPr>
          <w:rFonts w:ascii="Roboto Mono" w:hAnsi="Roboto Mono" w:eastAsia="Roboto Mono" w:cs="Roboto Mono"/>
          <w:color w:val="188038"/>
          <w:rtl w:val="0"/>
        </w:rPr>
        <w:t>GEMINI_API_KEY=your_google_gemini_api_key</w:t>
      </w:r>
    </w:p>
    <w:p w14:paraId="000001B6">
      <w:pPr>
        <w:spacing w:before="240" w:after="240"/>
      </w:pPr>
      <w:r>
        <w:rPr>
          <w:rtl w:val="0"/>
        </w:rPr>
        <w:t>Using environment variables improves security by preventing sensitive information from being exposed in source code.</w:t>
      </w:r>
    </w:p>
    <w:p w14:paraId="000001B7">
      <w:pPr>
        <w:pStyle w:val="2"/>
        <w:keepNext w:val="0"/>
        <w:keepLines w:val="0"/>
        <w:spacing w:before="480"/>
        <w:rPr>
          <w:b/>
          <w:bCs/>
          <w:sz w:val="46"/>
          <w:szCs w:val="46"/>
        </w:rPr>
      </w:pPr>
      <w:bookmarkStart w:id="77" w:name="_heading=h.9j9unwoksueq" w:colFirst="0" w:colLast="0"/>
      <w:bookmarkEnd w:id="77"/>
      <w:r>
        <w:rPr>
          <w:b/>
          <w:bCs/>
          <w:sz w:val="46"/>
          <w:szCs w:val="46"/>
          <w:rtl w:val="0"/>
        </w:rPr>
        <w:t>Epic 3: Backend Development</w:t>
      </w:r>
    </w:p>
    <w:p w14:paraId="000001B8">
      <w:pPr>
        <w:spacing w:before="240" w:after="240"/>
      </w:pPr>
      <w:r>
        <w:rPr>
          <w:rtl w:val="0"/>
        </w:rPr>
        <w:t>Backend development focuses on implementing REST APIs that allow authenticated users to manage workouts and interact with Google Gemini AI.</w:t>
      </w:r>
    </w:p>
    <w:p w14:paraId="000001B9">
      <w:pPr>
        <w:spacing w:before="240" w:after="240"/>
      </w:pPr>
      <w:r>
        <w:rPr>
          <w:rtl w:val="0"/>
        </w:rPr>
        <w:t>The project is divided into multiple modules that collectively perform authentication, workout management, AI integration, and database operations.</w:t>
      </w:r>
    </w:p>
    <w:p w14:paraId="000001BA">
      <w:pPr>
        <w:spacing w:before="240" w:after="240"/>
      </w:pPr>
      <w:r>
        <w:rPr>
          <w:rtl w:val="0"/>
        </w:rPr>
        <w:t>Major modules include:</w:t>
      </w:r>
    </w:p>
    <w:p w14:paraId="000001BB">
      <w:pPr>
        <w:numPr>
          <w:ilvl w:val="0"/>
          <w:numId w:val="43"/>
        </w:numPr>
        <w:spacing w:before="240" w:after="0"/>
        <w:ind w:left="720" w:hanging="360"/>
      </w:pPr>
      <w:r>
        <w:rPr>
          <w:rtl w:val="0"/>
        </w:rPr>
        <w:t>Server Configuration</w:t>
      </w:r>
    </w:p>
    <w:p w14:paraId="000001BC">
      <w:pPr>
        <w:numPr>
          <w:ilvl w:val="0"/>
          <w:numId w:val="43"/>
        </w:numPr>
        <w:spacing w:before="0" w:after="0"/>
        <w:ind w:left="720" w:hanging="360"/>
      </w:pPr>
      <w:r>
        <w:rPr>
          <w:rtl w:val="0"/>
        </w:rPr>
        <w:t>Database Configuration</w:t>
      </w:r>
    </w:p>
    <w:p w14:paraId="000001BD">
      <w:pPr>
        <w:numPr>
          <w:ilvl w:val="0"/>
          <w:numId w:val="43"/>
        </w:numPr>
        <w:spacing w:before="0" w:after="0"/>
        <w:ind w:left="720" w:hanging="360"/>
      </w:pPr>
      <w:r>
        <w:rPr>
          <w:rtl w:val="0"/>
        </w:rPr>
        <w:t>Authentication</w:t>
      </w:r>
    </w:p>
    <w:p w14:paraId="000001BE">
      <w:pPr>
        <w:numPr>
          <w:ilvl w:val="0"/>
          <w:numId w:val="43"/>
        </w:numPr>
        <w:spacing w:before="0" w:after="0"/>
        <w:ind w:left="720" w:hanging="360"/>
      </w:pPr>
      <w:r>
        <w:rPr>
          <w:rtl w:val="0"/>
        </w:rPr>
        <w:t>Workout Management</w:t>
      </w:r>
    </w:p>
    <w:p w14:paraId="000001BF">
      <w:pPr>
        <w:numPr>
          <w:ilvl w:val="0"/>
          <w:numId w:val="43"/>
        </w:numPr>
        <w:spacing w:before="0" w:after="0"/>
        <w:ind w:left="720" w:hanging="360"/>
      </w:pPr>
      <w:r>
        <w:rPr>
          <w:rtl w:val="0"/>
        </w:rPr>
        <w:t>AI Recommendation</w:t>
      </w:r>
    </w:p>
    <w:p w14:paraId="000001C0">
      <w:pPr>
        <w:numPr>
          <w:ilvl w:val="0"/>
          <w:numId w:val="43"/>
        </w:numPr>
        <w:spacing w:before="0" w:after="0"/>
        <w:ind w:left="720" w:hanging="360"/>
      </w:pPr>
      <w:r>
        <w:rPr>
          <w:rtl w:val="0"/>
        </w:rPr>
        <w:t>Middleware</w:t>
      </w:r>
    </w:p>
    <w:p w14:paraId="000001C1">
      <w:pPr>
        <w:numPr>
          <w:ilvl w:val="0"/>
          <w:numId w:val="43"/>
        </w:numPr>
        <w:spacing w:before="0" w:after="240"/>
        <w:ind w:left="720" w:hanging="360"/>
      </w:pPr>
      <w:r>
        <w:rPr>
          <w:rtl w:val="0"/>
        </w:rPr>
        <w:t>Error Handling</w:t>
      </w:r>
    </w:p>
    <w:p w14:paraId="000001C2">
      <w:pPr>
        <w:spacing w:before="240" w:after="240"/>
        <w:ind w:left="0" w:firstLine="0"/>
        <w:rPr>
          <w:b/>
          <w:bCs/>
          <w:sz w:val="28"/>
          <w:szCs w:val="28"/>
        </w:rPr>
      </w:pPr>
      <w:r>
        <w:rPr>
          <w:b/>
          <w:bCs/>
          <w:rtl w:val="0"/>
        </w:rPr>
        <w:t xml:space="preserve">Video Link: </w:t>
      </w:r>
      <w:r>
        <w:fldChar w:fldCharType="begin"/>
      </w:r>
      <w:r>
        <w:instrText xml:space="preserve"> HYPERLINK "https://drive.google.com/file/d/1KswrctSaPI0eOYyJ3GkbbVHvHsU3EfZJ/view?usp=sharing" \h </w:instrText>
      </w:r>
      <w:r>
        <w:fldChar w:fldCharType="separate"/>
      </w:r>
      <w:r>
        <w:rPr>
          <w:b/>
          <w:bCs/>
          <w:color w:val="1155CC"/>
          <w:sz w:val="28"/>
          <w:szCs w:val="28"/>
          <w:u w:val="single"/>
          <w:rtl w:val="0"/>
        </w:rPr>
        <w:t>https://drive.google.com/file/d/1KswrctSaPI0eOYyJ3GkbbVHvHsU3EfZJ/view?usp=sharing</w:t>
      </w:r>
      <w:r>
        <w:rPr>
          <w:b/>
          <w:bCs/>
          <w:color w:val="1155CC"/>
          <w:sz w:val="28"/>
          <w:szCs w:val="28"/>
          <w:u w:val="single"/>
          <w:rtl w:val="0"/>
        </w:rPr>
        <w:fldChar w:fldCharType="end"/>
      </w:r>
    </w:p>
    <w:p w14:paraId="000001C3">
      <w:pPr>
        <w:pStyle w:val="2"/>
        <w:keepNext w:val="0"/>
        <w:keepLines w:val="0"/>
        <w:spacing w:before="480"/>
        <w:rPr>
          <w:b/>
          <w:bCs/>
          <w:sz w:val="46"/>
          <w:szCs w:val="46"/>
        </w:rPr>
      </w:pPr>
      <w:bookmarkStart w:id="78" w:name="_heading=h.c5abq4p43hbz" w:colFirst="0" w:colLast="0"/>
      <w:bookmarkEnd w:id="78"/>
      <w:r>
        <w:rPr>
          <w:b/>
          <w:bCs/>
          <w:sz w:val="46"/>
          <w:szCs w:val="46"/>
          <w:rtl w:val="0"/>
        </w:rPr>
        <w:t>Epic 4: Database Configuration</w:t>
      </w:r>
    </w:p>
    <w:p w14:paraId="000001C4">
      <w:pPr>
        <w:spacing w:before="240" w:after="240"/>
      </w:pPr>
      <w:r>
        <w:rPr>
          <w:rtl w:val="0"/>
        </w:rPr>
        <w:t xml:space="preserve">The FitTrack AI   uses </w:t>
      </w:r>
      <w:r>
        <w:rPr>
          <w:b/>
          <w:bCs/>
          <w:rtl w:val="0"/>
        </w:rPr>
        <w:t>MongoDB</w:t>
      </w:r>
      <w:r>
        <w:rPr>
          <w:rtl w:val="0"/>
        </w:rPr>
        <w:t xml:space="preserve"> as its primary NoSQL database for storing user credentials and workout information. </w:t>
      </w:r>
      <w:r>
        <w:rPr>
          <w:b/>
          <w:bCs/>
          <w:rtl w:val="0"/>
        </w:rPr>
        <w:t>Mongoose</w:t>
      </w:r>
      <w:r>
        <w:rPr>
          <w:rtl w:val="0"/>
        </w:rPr>
        <w:t xml:space="preserve"> serves as the Object Data Modeling (ODM) library, enabling seamless interaction between the application and the MongoDB database. Mongoose provides schema validation, middleware support, data relationships, and simplified CRUD operations.</w:t>
      </w:r>
    </w:p>
    <w:p w14:paraId="000001C5">
      <w:pPr>
        <w:spacing w:before="240" w:after="240"/>
      </w:pPr>
      <w:r>
        <w:rPr>
          <w:rtl w:val="0"/>
        </w:rPr>
        <w:t>The database layer is responsible for maintaining data integrity, validating incoming requests, and ensuring secure storage of user information.</w:t>
      </w:r>
    </w:p>
    <w:p w14:paraId="000001C6">
      <w:pPr>
        <w:pStyle w:val="2"/>
        <w:keepNext w:val="0"/>
        <w:keepLines w:val="0"/>
        <w:spacing w:before="480"/>
        <w:rPr>
          <w:b/>
          <w:bCs/>
          <w:sz w:val="46"/>
          <w:szCs w:val="46"/>
        </w:rPr>
      </w:pPr>
      <w:bookmarkStart w:id="79" w:name="_heading=h.mz1cvcp6wmk7" w:colFirst="0" w:colLast="0"/>
      <w:bookmarkEnd w:id="79"/>
      <w:r>
        <w:rPr>
          <w:b/>
          <w:bCs/>
          <w:sz w:val="46"/>
          <w:szCs w:val="46"/>
          <w:rtl w:val="0"/>
        </w:rPr>
        <w:t>MongoDB Configuration</w:t>
      </w:r>
    </w:p>
    <w:p w14:paraId="000001C7">
      <w:pPr>
        <w:spacing w:before="240" w:after="240"/>
      </w:pPr>
      <w:r>
        <w:rPr>
          <w:rtl w:val="0"/>
        </w:rPr>
        <w:t>MongoDB stores application data in collections rather than traditional relational database tables. The FitTrack AI   maintains separate collections for users and workouts.</w:t>
      </w:r>
    </w:p>
    <w:p w14:paraId="000001C8">
      <w:pPr>
        <w:pStyle w:val="3"/>
        <w:keepNext w:val="0"/>
        <w:keepLines w:val="0"/>
        <w:spacing w:after="80"/>
        <w:rPr>
          <w:b/>
          <w:bCs/>
          <w:sz w:val="34"/>
          <w:szCs w:val="34"/>
        </w:rPr>
      </w:pPr>
      <w:bookmarkStart w:id="80" w:name="_heading=h.l1z629o83yjs" w:colFirst="0" w:colLast="0"/>
      <w:bookmarkEnd w:id="80"/>
      <w:r>
        <w:rPr>
          <w:rFonts w:ascii="Roboto Mono" w:hAnsi="Roboto Mono" w:eastAsia="Roboto Mono" w:cs="Roboto Mono"/>
          <w:b/>
          <w:bCs/>
          <w:sz w:val="26"/>
          <w:szCs w:val="26"/>
          <w:rtl w:val="0"/>
        </w:rPr>
        <w:t>Database Collections</w:t>
      </w:r>
    </w:p>
    <w:p w14:paraId="000001C9">
      <w:pPr>
        <w:numPr>
          <w:ilvl w:val="0"/>
          <w:numId w:val="44"/>
        </w:numPr>
        <w:spacing w:before="240" w:after="0"/>
        <w:ind w:left="720" w:hanging="360"/>
      </w:pPr>
      <w:r>
        <w:rPr>
          <w:rtl w:val="0"/>
        </w:rPr>
        <w:t>Users Collection</w:t>
      </w:r>
    </w:p>
    <w:p w14:paraId="000001CA">
      <w:pPr>
        <w:numPr>
          <w:ilvl w:val="0"/>
          <w:numId w:val="44"/>
        </w:numPr>
        <w:spacing w:before="0" w:after="240"/>
        <w:ind w:left="720" w:hanging="360"/>
      </w:pPr>
      <w:r>
        <w:rPr>
          <w:rtl w:val="0"/>
        </w:rPr>
        <w:t>Workouts Collection</w:t>
      </w:r>
    </w:p>
    <w:p w14:paraId="000001CB">
      <w:pPr>
        <w:spacing w:before="240" w:after="240"/>
      </w:pPr>
      <w:r>
        <w:rPr>
          <w:rtl w:val="0"/>
        </w:rPr>
        <w:t>Each collection stores JSON-like documents (BSON format), allowing flexible schema design while maintaining efficient data retrieval.</w:t>
      </w:r>
    </w:p>
    <w:p w14:paraId="000001CC">
      <w:pPr>
        <w:pStyle w:val="2"/>
        <w:keepNext w:val="0"/>
        <w:keepLines w:val="0"/>
        <w:spacing w:before="480"/>
        <w:rPr>
          <w:b/>
          <w:bCs/>
          <w:sz w:val="46"/>
          <w:szCs w:val="46"/>
        </w:rPr>
      </w:pPr>
      <w:bookmarkStart w:id="81" w:name="_heading=h.7ydmwxv8kx0p" w:colFirst="0" w:colLast="0"/>
      <w:bookmarkEnd w:id="81"/>
      <w:r>
        <w:rPr>
          <w:rFonts w:ascii="Roboto Mono" w:hAnsi="Roboto Mono" w:eastAsia="Roboto Mono" w:cs="Roboto Mono"/>
          <w:b/>
          <w:bCs/>
          <w:sz w:val="26"/>
          <w:szCs w:val="26"/>
          <w:rtl w:val="0"/>
        </w:rPr>
        <w:t>Installing Mongoose</w:t>
      </w:r>
    </w:p>
    <w:p w14:paraId="000001CD">
      <w:pPr>
        <w:spacing w:before="240" w:after="240"/>
      </w:pPr>
      <w:r>
        <w:rPr>
          <w:rtl w:val="0"/>
        </w:rPr>
        <w:t>Install Mongoose using npm.</w:t>
      </w:r>
    </w:p>
    <w:p w14:paraId="000001CE">
      <w:pPr>
        <w:rPr>
          <w:rFonts w:ascii="Roboto Mono" w:hAnsi="Roboto Mono" w:eastAsia="Roboto Mono" w:cs="Roboto Mono"/>
          <w:color w:val="37474F"/>
        </w:rPr>
      </w:pPr>
      <w:r>
        <w:rPr>
          <w:rFonts w:ascii="Roboto Mono" w:hAnsi="Roboto Mono" w:eastAsia="Roboto Mono" w:cs="Roboto Mono"/>
          <w:color w:val="37474F"/>
          <w:rtl w:val="0"/>
        </w:rPr>
        <w:t>npm install mongoose</w:t>
      </w:r>
    </w:p>
    <w:p w14:paraId="000001CF">
      <w:pPr>
        <w:spacing w:before="240" w:after="240"/>
      </w:pPr>
      <w:r>
        <w:rPr>
          <w:rtl w:val="0"/>
        </w:rPr>
        <w:t>Mongoose acts as the bridge between the Node.js application and MongoDB by providing schema definitions, validation, and database methods.</w:t>
      </w:r>
    </w:p>
    <w:p w14:paraId="000001D0">
      <w:pPr>
        <w:pStyle w:val="2"/>
        <w:keepNext w:val="0"/>
        <w:keepLines w:val="0"/>
        <w:spacing w:before="480"/>
        <w:rPr>
          <w:b/>
          <w:bCs/>
          <w:sz w:val="46"/>
          <w:szCs w:val="46"/>
        </w:rPr>
      </w:pPr>
      <w:bookmarkStart w:id="82" w:name="_heading=h.5g9xjtrhu7qd" w:colFirst="0" w:colLast="0"/>
      <w:bookmarkEnd w:id="82"/>
      <w:r>
        <w:rPr>
          <w:rFonts w:ascii="Roboto Mono" w:hAnsi="Roboto Mono" w:eastAsia="Roboto Mono" w:cs="Roboto Mono"/>
          <w:b/>
          <w:bCs/>
          <w:sz w:val="26"/>
          <w:szCs w:val="26"/>
          <w:rtl w:val="0"/>
        </w:rPr>
        <w:t>MongoDB Connection</w:t>
      </w:r>
    </w:p>
    <w:p w14:paraId="000001D1">
      <w:pPr>
        <w:spacing w:before="240" w:after="240"/>
      </w:pPr>
      <w:r>
        <w:rPr>
          <w:rtl w:val="0"/>
        </w:rPr>
        <w:t xml:space="preserve">The database connection is configured inside the </w:t>
      </w:r>
      <w:r>
        <w:rPr>
          <w:b/>
          <w:bCs/>
          <w:rtl w:val="0"/>
        </w:rPr>
        <w:t>config/db.js</w:t>
      </w:r>
      <w:r>
        <w:rPr>
          <w:rtl w:val="0"/>
        </w:rPr>
        <w:t xml:space="preserve"> file. This module establishes a connection to the MongoDB server when the application starts.</w:t>
      </w:r>
    </w:p>
    <w:p w14:paraId="000001D2">
      <w:pPr>
        <w:spacing w:before="240" w:after="240"/>
      </w:pPr>
      <w:r>
        <w:drawing>
          <wp:inline distT="114300" distB="114300" distL="114300" distR="114300">
            <wp:extent cx="5943600" cy="28067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9" name="image10.png"/>
                    <pic:cNvPicPr preferRelativeResize="0"/>
                  </pic:nvPicPr>
                  <pic:blipFill>
                    <a:blip r:embed="rId11"/>
                    <a:srcRect/>
                    <a:stretch>
                      <a:fillRect/>
                    </a:stretch>
                  </pic:blipFill>
                  <pic:spPr>
                    <a:xfrm>
                      <a:off x="0" y="0"/>
                      <a:ext cx="5943600" cy="2806700"/>
                    </a:xfrm>
                    <a:prstGeom prst="rect">
                      <a:avLst/>
                    </a:prstGeom>
                  </pic:spPr>
                </pic:pic>
              </a:graphicData>
            </a:graphic>
          </wp:inline>
        </w:drawing>
      </w:r>
    </w:p>
    <w:p w14:paraId="000001D3">
      <w:pPr>
        <w:pStyle w:val="4"/>
        <w:keepNext w:val="0"/>
        <w:keepLines w:val="0"/>
        <w:spacing w:before="280"/>
        <w:rPr>
          <w:b/>
          <w:bCs/>
          <w:color w:val="000000"/>
          <w:sz w:val="26"/>
          <w:szCs w:val="26"/>
        </w:rPr>
      </w:pPr>
      <w:bookmarkStart w:id="83" w:name="_heading=h.di32o7a9j9k6" w:colFirst="0" w:colLast="0"/>
      <w:bookmarkEnd w:id="83"/>
      <w:r>
        <w:rPr>
          <w:b/>
          <w:bCs/>
          <w:color w:val="000000"/>
          <w:sz w:val="26"/>
          <w:szCs w:val="26"/>
          <w:rtl w:val="0"/>
        </w:rPr>
        <w:t>Responsibilities</w:t>
      </w:r>
    </w:p>
    <w:p w14:paraId="000001D4">
      <w:pPr>
        <w:numPr>
          <w:ilvl w:val="0"/>
          <w:numId w:val="45"/>
        </w:numPr>
        <w:spacing w:before="240" w:after="0"/>
        <w:ind w:left="720" w:hanging="360"/>
      </w:pPr>
      <w:r>
        <w:rPr>
          <w:rtl w:val="0"/>
        </w:rPr>
        <w:t>Connect to MongoDB</w:t>
      </w:r>
    </w:p>
    <w:p w14:paraId="000001D5">
      <w:pPr>
        <w:numPr>
          <w:ilvl w:val="0"/>
          <w:numId w:val="45"/>
        </w:numPr>
        <w:spacing w:before="0" w:after="0"/>
        <w:ind w:left="720" w:hanging="360"/>
      </w:pPr>
      <w:r>
        <w:rPr>
          <w:rtl w:val="0"/>
        </w:rPr>
        <w:t>Handle Connection Errors</w:t>
      </w:r>
    </w:p>
    <w:p w14:paraId="000001D6">
      <w:pPr>
        <w:numPr>
          <w:ilvl w:val="0"/>
          <w:numId w:val="45"/>
        </w:numPr>
        <w:spacing w:before="0" w:after="0"/>
        <w:ind w:left="720" w:hanging="360"/>
      </w:pPr>
      <w:r>
        <w:rPr>
          <w:rtl w:val="0"/>
        </w:rPr>
        <w:t>Display Connection Status</w:t>
      </w:r>
    </w:p>
    <w:p w14:paraId="000001D7">
      <w:pPr>
        <w:numPr>
          <w:ilvl w:val="0"/>
          <w:numId w:val="45"/>
        </w:numPr>
        <w:spacing w:before="0" w:after="240"/>
        <w:ind w:left="720" w:hanging="360"/>
      </w:pPr>
      <w:r>
        <w:rPr>
          <w:rtl w:val="0"/>
        </w:rPr>
        <w:t>Export Database Connection</w:t>
      </w:r>
    </w:p>
    <w:p w14:paraId="000001D8">
      <w:pPr>
        <w:pStyle w:val="4"/>
        <w:keepNext w:val="0"/>
        <w:keepLines w:val="0"/>
        <w:spacing w:before="280"/>
        <w:rPr>
          <w:b/>
          <w:bCs/>
          <w:color w:val="000000"/>
          <w:sz w:val="26"/>
          <w:szCs w:val="26"/>
        </w:rPr>
      </w:pPr>
      <w:bookmarkStart w:id="84" w:name="_heading=h.z9dpjs7l19tt" w:colFirst="0" w:colLast="0"/>
      <w:bookmarkEnd w:id="84"/>
    </w:p>
    <w:p w14:paraId="000001D9">
      <w:pPr>
        <w:pStyle w:val="4"/>
        <w:keepNext w:val="0"/>
        <w:keepLines w:val="0"/>
        <w:spacing w:before="280"/>
        <w:rPr>
          <w:b/>
          <w:bCs/>
          <w:color w:val="000000"/>
          <w:sz w:val="26"/>
          <w:szCs w:val="26"/>
        </w:rPr>
      </w:pPr>
      <w:bookmarkStart w:id="85" w:name="_heading=h.gj5w4ssm0anh" w:colFirst="0" w:colLast="0"/>
      <w:bookmarkEnd w:id="85"/>
      <w:r>
        <w:rPr>
          <w:b/>
          <w:bCs/>
          <w:color w:val="000000"/>
          <w:sz w:val="26"/>
          <w:szCs w:val="26"/>
          <w:rtl w:val="0"/>
        </w:rPr>
        <w:t>Advantages</w:t>
      </w:r>
    </w:p>
    <w:p w14:paraId="000001DA">
      <w:pPr>
        <w:numPr>
          <w:ilvl w:val="0"/>
          <w:numId w:val="46"/>
        </w:numPr>
        <w:spacing w:before="240" w:after="0"/>
        <w:ind w:left="720" w:hanging="360"/>
      </w:pPr>
      <w:r>
        <w:rPr>
          <w:rtl w:val="0"/>
        </w:rPr>
        <w:t>Centralized database configuration</w:t>
      </w:r>
    </w:p>
    <w:p w14:paraId="000001DB">
      <w:pPr>
        <w:numPr>
          <w:ilvl w:val="0"/>
          <w:numId w:val="46"/>
        </w:numPr>
        <w:spacing w:before="0" w:after="0"/>
        <w:ind w:left="720" w:hanging="360"/>
      </w:pPr>
      <w:r>
        <w:rPr>
          <w:rtl w:val="0"/>
        </w:rPr>
        <w:t>Reusable connection module</w:t>
      </w:r>
    </w:p>
    <w:p w14:paraId="000001DC">
      <w:pPr>
        <w:numPr>
          <w:ilvl w:val="0"/>
          <w:numId w:val="46"/>
        </w:numPr>
        <w:spacing w:before="0" w:after="0"/>
        <w:ind w:left="720" w:hanging="360"/>
      </w:pPr>
      <w:r>
        <w:rPr>
          <w:rtl w:val="0"/>
        </w:rPr>
        <w:t>Automatic connection management</w:t>
      </w:r>
    </w:p>
    <w:p w14:paraId="000001DD">
      <w:pPr>
        <w:numPr>
          <w:ilvl w:val="0"/>
          <w:numId w:val="46"/>
        </w:numPr>
        <w:spacing w:before="0" w:after="240"/>
        <w:ind w:left="720" w:hanging="360"/>
      </w:pPr>
      <w:r>
        <w:rPr>
          <w:rtl w:val="0"/>
        </w:rPr>
        <w:t>Simplified error handling</w:t>
      </w:r>
    </w:p>
    <w:p w14:paraId="000001DE">
      <w:pPr>
        <w:pStyle w:val="2"/>
        <w:keepNext w:val="0"/>
        <w:keepLines w:val="0"/>
        <w:spacing w:before="480"/>
        <w:rPr>
          <w:b/>
          <w:bCs/>
          <w:sz w:val="46"/>
          <w:szCs w:val="46"/>
        </w:rPr>
      </w:pPr>
      <w:bookmarkStart w:id="86" w:name="_heading=h.ka95g3o2qttt" w:colFirst="0" w:colLast="0"/>
      <w:bookmarkEnd w:id="86"/>
      <w:r>
        <w:rPr>
          <w:b/>
          <w:bCs/>
          <w:sz w:val="46"/>
          <w:szCs w:val="46"/>
          <w:rtl w:val="0"/>
        </w:rPr>
        <w:t>Mongoose Schemas</w:t>
      </w:r>
    </w:p>
    <w:p w14:paraId="000001DF">
      <w:pPr>
        <w:spacing w:before="240" w:after="240"/>
      </w:pPr>
      <w:r>
        <w:rPr>
          <w:rtl w:val="0"/>
        </w:rPr>
        <w:t>The AI FitTrack backend contains two primary Mongoose schemas:</w:t>
      </w:r>
    </w:p>
    <w:p w14:paraId="000001E0">
      <w:pPr>
        <w:numPr>
          <w:ilvl w:val="0"/>
          <w:numId w:val="47"/>
        </w:numPr>
        <w:spacing w:before="240" w:after="0"/>
        <w:ind w:left="720" w:hanging="360"/>
      </w:pPr>
      <w:r>
        <w:rPr>
          <w:rtl w:val="0"/>
        </w:rPr>
        <w:t>User Schema</w:t>
      </w:r>
    </w:p>
    <w:p w14:paraId="000001E1">
      <w:pPr>
        <w:numPr>
          <w:ilvl w:val="0"/>
          <w:numId w:val="47"/>
        </w:numPr>
        <w:spacing w:before="0" w:after="240"/>
        <w:ind w:left="720" w:hanging="360"/>
      </w:pPr>
      <w:r>
        <w:rPr>
          <w:rtl w:val="0"/>
        </w:rPr>
        <w:t>Workout Schema</w:t>
      </w:r>
    </w:p>
    <w:p w14:paraId="000001E2">
      <w:pPr>
        <w:spacing w:before="240" w:after="240"/>
      </w:pPr>
      <w:r>
        <w:rPr>
          <w:rtl w:val="0"/>
        </w:rPr>
        <w:t>Schemas define the structure, validation rules, and relationships for MongoDB documents.</w:t>
      </w:r>
    </w:p>
    <w:p w14:paraId="000001E3">
      <w:pPr>
        <w:pStyle w:val="2"/>
        <w:keepNext w:val="0"/>
        <w:keepLines w:val="0"/>
        <w:spacing w:before="480"/>
        <w:rPr>
          <w:b/>
          <w:bCs/>
          <w:sz w:val="46"/>
          <w:szCs w:val="46"/>
        </w:rPr>
      </w:pPr>
      <w:bookmarkStart w:id="87" w:name="_heading=h.8vfxmrzc9vvz" w:colFirst="0" w:colLast="0"/>
      <w:bookmarkEnd w:id="87"/>
      <w:r>
        <w:rPr>
          <w:rFonts w:ascii="Roboto Mono" w:hAnsi="Roboto Mono" w:eastAsia="Roboto Mono" w:cs="Roboto Mono"/>
          <w:b/>
          <w:bCs/>
          <w:sz w:val="26"/>
          <w:szCs w:val="26"/>
          <w:rtl w:val="0"/>
        </w:rPr>
        <w:t>1. User Schema (models/User.js)</w:t>
      </w:r>
    </w:p>
    <w:p w14:paraId="000001E4">
      <w:pPr>
        <w:spacing w:before="240" w:after="240"/>
      </w:pPr>
      <w:r>
        <w:rPr>
          <w:rtl w:val="0"/>
        </w:rPr>
        <w:t>The User schema stores authentication information for registered users.</w:t>
      </w:r>
    </w:p>
    <w:p w14:paraId="000001E5">
      <w:pPr>
        <w:pStyle w:val="3"/>
        <w:keepNext w:val="0"/>
        <w:keepLines w:val="0"/>
        <w:spacing w:after="80"/>
        <w:rPr>
          <w:b/>
          <w:bCs/>
          <w:sz w:val="34"/>
          <w:szCs w:val="34"/>
        </w:rPr>
      </w:pPr>
      <w:bookmarkStart w:id="88" w:name="_heading=h.sq3tc79sai62" w:colFirst="0" w:colLast="0"/>
      <w:bookmarkEnd w:id="88"/>
      <w:r>
        <w:rPr>
          <w:b/>
          <w:bCs/>
          <w:sz w:val="34"/>
          <w:szCs w:val="34"/>
        </w:rPr>
        <w:drawing>
          <wp:inline distT="114300" distB="114300" distL="114300" distR="114300">
            <wp:extent cx="5943600" cy="556704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referRelativeResize="0"/>
                  </pic:nvPicPr>
                  <pic:blipFill>
                    <a:blip r:embed="rId12"/>
                    <a:srcRect/>
                    <a:stretch>
                      <a:fillRect/>
                    </a:stretch>
                  </pic:blipFill>
                  <pic:spPr>
                    <a:xfrm>
                      <a:off x="0" y="0"/>
                      <a:ext cx="5943600" cy="5567363"/>
                    </a:xfrm>
                    <a:prstGeom prst="rect">
                      <a:avLst/>
                    </a:prstGeom>
                  </pic:spPr>
                </pic:pic>
              </a:graphicData>
            </a:graphic>
          </wp:inline>
        </w:drawing>
      </w:r>
      <w:r>
        <w:rPr>
          <w:rFonts w:ascii="Roboto Mono" w:hAnsi="Roboto Mono" w:eastAsia="Roboto Mono" w:cs="Roboto Mono"/>
          <w:b/>
          <w:bCs/>
          <w:sz w:val="26"/>
          <w:szCs w:val="26"/>
          <w:rtl w:val="0"/>
        </w:rPr>
        <w:t>Validation Rules</w:t>
      </w:r>
    </w:p>
    <w:p w14:paraId="000001E6">
      <w:pPr>
        <w:numPr>
          <w:ilvl w:val="0"/>
          <w:numId w:val="48"/>
        </w:numPr>
        <w:spacing w:before="240" w:after="0"/>
        <w:ind w:left="720" w:hanging="360"/>
      </w:pPr>
      <w:r>
        <w:rPr>
          <w:rtl w:val="0"/>
        </w:rPr>
        <w:t>Name cannot be empty.</w:t>
      </w:r>
    </w:p>
    <w:p w14:paraId="000001E7">
      <w:pPr>
        <w:numPr>
          <w:ilvl w:val="0"/>
          <w:numId w:val="48"/>
        </w:numPr>
        <w:spacing w:before="0" w:after="0"/>
        <w:ind w:left="720" w:hanging="360"/>
      </w:pPr>
      <w:r>
        <w:rPr>
          <w:rtl w:val="0"/>
        </w:rPr>
        <w:t>Email must be unique.</w:t>
      </w:r>
    </w:p>
    <w:p w14:paraId="000001E8">
      <w:pPr>
        <w:numPr>
          <w:ilvl w:val="0"/>
          <w:numId w:val="48"/>
        </w:numPr>
        <w:spacing w:before="0" w:after="0"/>
        <w:ind w:left="720" w:hanging="360"/>
      </w:pPr>
      <w:r>
        <w:rPr>
          <w:rtl w:val="0"/>
        </w:rPr>
        <w:t>Password is mandatory.</w:t>
      </w:r>
    </w:p>
    <w:p w14:paraId="000001E9">
      <w:pPr>
        <w:numPr>
          <w:ilvl w:val="0"/>
          <w:numId w:val="48"/>
        </w:numPr>
        <w:spacing w:before="0" w:after="0"/>
        <w:ind w:left="720" w:hanging="360"/>
      </w:pPr>
      <w:r>
        <w:rPr>
          <w:rtl w:val="0"/>
        </w:rPr>
        <w:t>Password is encrypted using bcrypt.js before saving.</w:t>
      </w:r>
    </w:p>
    <w:p w14:paraId="000001EA">
      <w:pPr>
        <w:numPr>
          <w:ilvl w:val="0"/>
          <w:numId w:val="48"/>
        </w:numPr>
        <w:spacing w:before="0" w:after="240"/>
        <w:ind w:left="720" w:hanging="360"/>
      </w:pPr>
      <w:r>
        <w:rPr>
          <w:rtl w:val="0"/>
        </w:rPr>
        <w:t>Automatic timestamps are enabled.</w:t>
      </w:r>
    </w:p>
    <w:p w14:paraId="000001EB">
      <w:pPr>
        <w:pStyle w:val="3"/>
        <w:keepNext w:val="0"/>
        <w:keepLines w:val="0"/>
        <w:spacing w:after="80"/>
        <w:rPr>
          <w:b/>
          <w:bCs/>
          <w:sz w:val="34"/>
          <w:szCs w:val="34"/>
        </w:rPr>
      </w:pPr>
      <w:bookmarkStart w:id="89" w:name="_heading=h.tqh3uhvh8jkv" w:colFirst="0" w:colLast="0"/>
      <w:bookmarkEnd w:id="89"/>
      <w:r>
        <w:rPr>
          <w:rFonts w:ascii="Roboto Mono" w:hAnsi="Roboto Mono" w:eastAsia="Roboto Mono" w:cs="Roboto Mono"/>
          <w:b/>
          <w:bCs/>
          <w:sz w:val="26"/>
          <w:szCs w:val="26"/>
          <w:rtl w:val="0"/>
        </w:rPr>
        <w:t>User Schema Features</w:t>
      </w:r>
    </w:p>
    <w:p w14:paraId="000001EC">
      <w:pPr>
        <w:numPr>
          <w:ilvl w:val="0"/>
          <w:numId w:val="49"/>
        </w:numPr>
        <w:spacing w:before="240" w:after="0"/>
        <w:ind w:left="720" w:hanging="360"/>
      </w:pPr>
      <w:r>
        <w:rPr>
          <w:rtl w:val="0"/>
        </w:rPr>
        <w:t>Email uniqueness validation</w:t>
      </w:r>
    </w:p>
    <w:p w14:paraId="000001ED">
      <w:pPr>
        <w:numPr>
          <w:ilvl w:val="0"/>
          <w:numId w:val="49"/>
        </w:numPr>
        <w:spacing w:before="0" w:after="0"/>
        <w:ind w:left="720" w:hanging="360"/>
      </w:pPr>
      <w:r>
        <w:rPr>
          <w:rtl w:val="0"/>
        </w:rPr>
        <w:t>Password hashing</w:t>
      </w:r>
    </w:p>
    <w:p w14:paraId="000001EE">
      <w:pPr>
        <w:numPr>
          <w:ilvl w:val="0"/>
          <w:numId w:val="49"/>
        </w:numPr>
        <w:spacing w:before="0" w:after="0"/>
        <w:ind w:left="720" w:hanging="360"/>
      </w:pPr>
      <w:r>
        <w:rPr>
          <w:rtl w:val="0"/>
        </w:rPr>
        <w:t>Automatic timestamps</w:t>
      </w:r>
    </w:p>
    <w:p w14:paraId="000001EF">
      <w:pPr>
        <w:numPr>
          <w:ilvl w:val="0"/>
          <w:numId w:val="49"/>
        </w:numPr>
        <w:spacing w:before="0" w:after="0"/>
        <w:ind w:left="720" w:hanging="360"/>
      </w:pPr>
      <w:r>
        <w:rPr>
          <w:rtl w:val="0"/>
        </w:rPr>
        <w:t>Secure authentication support</w:t>
      </w:r>
    </w:p>
    <w:p w14:paraId="000001F0">
      <w:pPr>
        <w:numPr>
          <w:ilvl w:val="0"/>
          <w:numId w:val="49"/>
        </w:numPr>
        <w:spacing w:before="0" w:after="240"/>
        <w:ind w:left="720" w:hanging="360"/>
      </w:pPr>
      <w:r>
        <w:rPr>
          <w:rtl w:val="0"/>
        </w:rPr>
        <w:t>JWT integration</w:t>
      </w:r>
    </w:p>
    <w:p w14:paraId="000001F1">
      <w:pPr>
        <w:pStyle w:val="2"/>
        <w:keepNext w:val="0"/>
        <w:keepLines w:val="0"/>
        <w:spacing w:before="480"/>
        <w:rPr>
          <w:b/>
          <w:bCs/>
          <w:sz w:val="46"/>
          <w:szCs w:val="46"/>
        </w:rPr>
      </w:pPr>
      <w:bookmarkStart w:id="90" w:name="_heading=h.awgqwdsalq0t" w:colFirst="0" w:colLast="0"/>
      <w:bookmarkEnd w:id="90"/>
      <w:r>
        <w:rPr>
          <w:rFonts w:ascii="Roboto Mono" w:hAnsi="Roboto Mono" w:eastAsia="Roboto Mono" w:cs="Roboto Mono"/>
          <w:b/>
          <w:bCs/>
          <w:sz w:val="26"/>
          <w:szCs w:val="26"/>
          <w:rtl w:val="0"/>
        </w:rPr>
        <w:t>2. Workout Schema (models/Workout.js)</w:t>
      </w:r>
    </w:p>
    <w:p w14:paraId="000001F2">
      <w:pPr>
        <w:spacing w:before="240" w:after="240"/>
      </w:pPr>
      <w:r>
        <w:rPr>
          <w:rtl w:val="0"/>
        </w:rPr>
        <w:t>The Workout schema stores workout information created by authenticated users.</w:t>
      </w:r>
    </w:p>
    <w:p w14:paraId="000001F3">
      <w:pPr>
        <w:pStyle w:val="3"/>
        <w:keepNext w:val="0"/>
        <w:keepLines w:val="0"/>
        <w:spacing w:after="80"/>
        <w:rPr>
          <w:b/>
          <w:bCs/>
          <w:sz w:val="34"/>
          <w:szCs w:val="34"/>
        </w:rPr>
      </w:pPr>
      <w:bookmarkStart w:id="91" w:name="_heading=h.und8khjy67b8" w:colFirst="0" w:colLast="0"/>
      <w:bookmarkEnd w:id="91"/>
      <w:r>
        <w:rPr>
          <w:b/>
          <w:bCs/>
          <w:sz w:val="34"/>
          <w:szCs w:val="34"/>
        </w:rPr>
        <w:drawing>
          <wp:inline distT="114300" distB="114300" distL="114300" distR="114300">
            <wp:extent cx="4981575" cy="4766945"/>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11" name="image6.png"/>
                    <pic:cNvPicPr preferRelativeResize="0"/>
                  </pic:nvPicPr>
                  <pic:blipFill>
                    <a:blip r:embed="rId13"/>
                    <a:srcRect/>
                    <a:stretch>
                      <a:fillRect/>
                    </a:stretch>
                  </pic:blipFill>
                  <pic:spPr>
                    <a:xfrm>
                      <a:off x="0" y="0"/>
                      <a:ext cx="4981575" cy="4767263"/>
                    </a:xfrm>
                    <a:prstGeom prst="rect">
                      <a:avLst/>
                    </a:prstGeom>
                  </pic:spPr>
                </pic:pic>
              </a:graphicData>
            </a:graphic>
          </wp:inline>
        </w:drawing>
      </w:r>
      <w:r>
        <w:rPr>
          <w:rFonts w:ascii="Roboto Mono" w:hAnsi="Roboto Mono" w:eastAsia="Roboto Mono" w:cs="Roboto Mono"/>
          <w:b/>
          <w:bCs/>
          <w:sz w:val="26"/>
          <w:szCs w:val="26"/>
          <w:rtl w:val="0"/>
        </w:rPr>
        <w:t>Validation Rules</w:t>
      </w:r>
    </w:p>
    <w:p w14:paraId="000001F4">
      <w:pPr>
        <w:numPr>
          <w:ilvl w:val="0"/>
          <w:numId w:val="50"/>
        </w:numPr>
        <w:spacing w:before="240" w:after="0"/>
        <w:ind w:left="720" w:hanging="360"/>
      </w:pPr>
      <w:r>
        <w:rPr>
          <w:rtl w:val="0"/>
        </w:rPr>
        <w:t>Workout Name is mandatory.</w:t>
      </w:r>
    </w:p>
    <w:p w14:paraId="000001F5">
      <w:pPr>
        <w:numPr>
          <w:ilvl w:val="0"/>
          <w:numId w:val="50"/>
        </w:numPr>
        <w:spacing w:before="0" w:after="0"/>
        <w:ind w:left="720" w:hanging="360"/>
      </w:pPr>
      <w:r>
        <w:rPr>
          <w:rtl w:val="0"/>
        </w:rPr>
        <w:t>Category is mandatory.</w:t>
      </w:r>
    </w:p>
    <w:p w14:paraId="000001F6">
      <w:pPr>
        <w:numPr>
          <w:ilvl w:val="0"/>
          <w:numId w:val="50"/>
        </w:numPr>
        <w:spacing w:before="0" w:after="0"/>
        <w:ind w:left="720" w:hanging="360"/>
      </w:pPr>
      <w:r>
        <w:rPr>
          <w:rtl w:val="0"/>
        </w:rPr>
        <w:t>Duration must be greater than zero.</w:t>
      </w:r>
    </w:p>
    <w:p w14:paraId="000001F7">
      <w:pPr>
        <w:numPr>
          <w:ilvl w:val="0"/>
          <w:numId w:val="50"/>
        </w:numPr>
        <w:spacing w:before="0" w:after="0"/>
        <w:ind w:left="720" w:hanging="360"/>
      </w:pPr>
      <w:r>
        <w:rPr>
          <w:rtl w:val="0"/>
        </w:rPr>
        <w:t>Calories Burned must be greater than or equal to zero.</w:t>
      </w:r>
    </w:p>
    <w:p w14:paraId="000001F8">
      <w:pPr>
        <w:numPr>
          <w:ilvl w:val="0"/>
          <w:numId w:val="50"/>
        </w:numPr>
        <w:spacing w:before="0" w:after="0"/>
        <w:ind w:left="720" w:hanging="360"/>
      </w:pPr>
      <w:r>
        <w:rPr>
          <w:rtl w:val="0"/>
        </w:rPr>
        <w:t>Workout Date is required.</w:t>
      </w:r>
    </w:p>
    <w:p w14:paraId="000001F9">
      <w:pPr>
        <w:numPr>
          <w:ilvl w:val="0"/>
          <w:numId w:val="50"/>
        </w:numPr>
        <w:spacing w:before="0" w:after="240"/>
        <w:ind w:left="720" w:hanging="360"/>
      </w:pPr>
      <w:r>
        <w:rPr>
          <w:rtl w:val="0"/>
        </w:rPr>
        <w:t>Every workout belongs to one authenticated user.</w:t>
      </w:r>
    </w:p>
    <w:p w14:paraId="000001FA">
      <w:pPr>
        <w:pStyle w:val="3"/>
        <w:keepNext w:val="0"/>
        <w:keepLines w:val="0"/>
        <w:spacing w:after="80"/>
        <w:rPr>
          <w:b/>
          <w:bCs/>
          <w:sz w:val="34"/>
          <w:szCs w:val="34"/>
        </w:rPr>
      </w:pPr>
      <w:bookmarkStart w:id="92" w:name="_heading=h.boyq0ggksu19" w:colFirst="0" w:colLast="0"/>
      <w:bookmarkEnd w:id="92"/>
      <w:r>
        <w:rPr>
          <w:rFonts w:ascii="Roboto Mono" w:hAnsi="Roboto Mono" w:eastAsia="Roboto Mono" w:cs="Roboto Mono"/>
          <w:b/>
          <w:bCs/>
          <w:sz w:val="26"/>
          <w:szCs w:val="26"/>
          <w:rtl w:val="0"/>
        </w:rPr>
        <w:t>Workout Schema Features</w:t>
      </w:r>
    </w:p>
    <w:p w14:paraId="000001FB">
      <w:pPr>
        <w:numPr>
          <w:ilvl w:val="0"/>
          <w:numId w:val="51"/>
        </w:numPr>
        <w:spacing w:before="240" w:after="0"/>
        <w:ind w:left="720" w:hanging="360"/>
      </w:pPr>
      <w:r>
        <w:rPr>
          <w:rtl w:val="0"/>
        </w:rPr>
        <w:t>Schema validation</w:t>
      </w:r>
    </w:p>
    <w:p w14:paraId="000001FC">
      <w:pPr>
        <w:numPr>
          <w:ilvl w:val="0"/>
          <w:numId w:val="51"/>
        </w:numPr>
        <w:spacing w:before="0" w:after="0"/>
        <w:ind w:left="720" w:hanging="360"/>
      </w:pPr>
      <w:r>
        <w:rPr>
          <w:rtl w:val="0"/>
        </w:rPr>
        <w:t>Automatic timestamps</w:t>
      </w:r>
    </w:p>
    <w:p w14:paraId="000001FD">
      <w:pPr>
        <w:numPr>
          <w:ilvl w:val="0"/>
          <w:numId w:val="51"/>
        </w:numPr>
        <w:spacing w:before="0" w:after="0"/>
        <w:ind w:left="720" w:hanging="360"/>
      </w:pPr>
      <w:r>
        <w:rPr>
          <w:rtl w:val="0"/>
        </w:rPr>
        <w:t>User relationship</w:t>
      </w:r>
    </w:p>
    <w:p w14:paraId="000001FE">
      <w:pPr>
        <w:numPr>
          <w:ilvl w:val="0"/>
          <w:numId w:val="51"/>
        </w:numPr>
        <w:spacing w:before="0" w:after="0"/>
        <w:ind w:left="720" w:hanging="360"/>
      </w:pPr>
      <w:r>
        <w:rPr>
          <w:rtl w:val="0"/>
        </w:rPr>
        <w:t>Easy search support</w:t>
      </w:r>
    </w:p>
    <w:p w14:paraId="000001FF">
      <w:pPr>
        <w:numPr>
          <w:ilvl w:val="0"/>
          <w:numId w:val="51"/>
        </w:numPr>
        <w:spacing w:before="0" w:after="240"/>
        <w:ind w:left="720" w:hanging="360"/>
      </w:pPr>
      <w:r>
        <w:rPr>
          <w:rtl w:val="0"/>
        </w:rPr>
        <w:t>Efficient CRUD operation</w:t>
      </w:r>
    </w:p>
    <w:p w14:paraId="00000200">
      <w:pPr>
        <w:pStyle w:val="2"/>
        <w:keepNext w:val="0"/>
        <w:keepLines w:val="0"/>
        <w:spacing w:before="480"/>
      </w:pPr>
      <w:bookmarkStart w:id="93" w:name="_heading=h.xs2bmarvdjsg" w:colFirst="0" w:colLast="0"/>
      <w:bookmarkEnd w:id="93"/>
      <w:r>
        <w:rPr>
          <w:b/>
          <w:bCs/>
          <w:sz w:val="46"/>
          <w:szCs w:val="46"/>
          <w:rtl w:val="0"/>
        </w:rPr>
        <w:t>Epic 5: Project Execution</w:t>
      </w:r>
    </w:p>
    <w:p w14:paraId="00000201">
      <w:pPr>
        <w:spacing w:before="240" w:after="240"/>
      </w:pPr>
      <w:r>
        <w:rPr>
          <w:rtl w:val="0"/>
        </w:rPr>
        <w:t>·  Install Postman or ThunderClient (VS Code extension).</w:t>
      </w:r>
    </w:p>
    <w:p w14:paraId="00000202">
      <w:pPr>
        <w:spacing w:before="240" w:after="240"/>
      </w:pPr>
      <w:r>
        <w:rPr>
          <w:rtl w:val="0"/>
        </w:rPr>
        <w:t>·  Start the backend server:</w:t>
      </w:r>
    </w:p>
    <w:p w14:paraId="00000203">
      <w:pPr>
        <w:spacing w:before="240" w:after="240"/>
        <w:rPr>
          <w:b/>
          <w:bCs/>
          <w:sz w:val="30"/>
          <w:szCs w:val="30"/>
        </w:rPr>
      </w:pPr>
      <w:r>
        <w:rPr>
          <w:b/>
          <w:bCs/>
          <w:sz w:val="30"/>
          <w:szCs w:val="30"/>
          <w:rtl w:val="0"/>
        </w:rPr>
        <w:t>“npm start”</w:t>
      </w:r>
    </w:p>
    <w:p w14:paraId="00000204">
      <w:pPr>
        <w:pStyle w:val="2"/>
        <w:keepNext w:val="0"/>
        <w:keepLines w:val="0"/>
        <w:spacing w:before="480"/>
        <w:rPr>
          <w:b/>
          <w:bCs/>
          <w:sz w:val="46"/>
          <w:szCs w:val="46"/>
        </w:rPr>
      </w:pPr>
      <w:bookmarkStart w:id="94" w:name="_heading=h.yidfi0jvvtj" w:colFirst="0" w:colLast="0"/>
      <w:bookmarkEnd w:id="94"/>
      <w:r>
        <w:rPr>
          <w:rFonts w:ascii="Roboto Mono" w:hAnsi="Roboto Mono" w:eastAsia="Roboto Mono" w:cs="Roboto Mono"/>
          <w:b/>
          <w:bCs/>
          <w:sz w:val="26"/>
          <w:szCs w:val="26"/>
          <w:rtl w:val="0"/>
        </w:rPr>
        <w:t>API Testing</w:t>
      </w:r>
    </w:p>
    <w:p w14:paraId="00000205">
      <w:pPr>
        <w:spacing w:before="240" w:after="240"/>
      </w:pPr>
      <w:r>
        <w:rPr>
          <w:rtl w:val="0"/>
        </w:rPr>
        <w:t xml:space="preserve">API testing ensures that every endpoint functions correctly and returns the expected response. The FitTrack AI   is tested using </w:t>
      </w:r>
      <w:r>
        <w:rPr>
          <w:b/>
          <w:bCs/>
          <w:rtl w:val="0"/>
        </w:rPr>
        <w:t>Postman</w:t>
      </w:r>
      <w:r>
        <w:rPr>
          <w:rtl w:val="0"/>
        </w:rPr>
        <w:t>, allowing developers to verify request handling, authentication, database operations, and AI integration.</w:t>
      </w:r>
    </w:p>
    <w:p w14:paraId="00000206">
      <w:pPr>
        <w:spacing w:before="240" w:after="240"/>
      </w:pPr>
      <w:r>
        <w:rPr>
          <w:rtl w:val="0"/>
        </w:rPr>
        <w:t>Testing is performed in the following order:</w:t>
      </w:r>
    </w:p>
    <w:p w14:paraId="00000207">
      <w:pPr>
        <w:numPr>
          <w:ilvl w:val="0"/>
          <w:numId w:val="52"/>
        </w:numPr>
        <w:spacing w:before="240" w:after="0"/>
        <w:ind w:left="720" w:hanging="360"/>
      </w:pPr>
      <w:r>
        <w:rPr>
          <w:rtl w:val="0"/>
        </w:rPr>
        <w:t>Authentication APIs</w:t>
      </w:r>
    </w:p>
    <w:p w14:paraId="00000208">
      <w:pPr>
        <w:numPr>
          <w:ilvl w:val="0"/>
          <w:numId w:val="52"/>
        </w:numPr>
        <w:spacing w:before="0" w:after="0"/>
        <w:ind w:left="720" w:hanging="360"/>
      </w:pPr>
      <w:r>
        <w:rPr>
          <w:rtl w:val="0"/>
        </w:rPr>
        <w:t>Workout APIs</w:t>
      </w:r>
    </w:p>
    <w:p w14:paraId="00000209">
      <w:pPr>
        <w:numPr>
          <w:ilvl w:val="0"/>
          <w:numId w:val="52"/>
        </w:numPr>
        <w:spacing w:before="0" w:after="240"/>
        <w:ind w:left="720" w:hanging="360"/>
      </w:pPr>
      <w:r>
        <w:rPr>
          <w:rtl w:val="0"/>
        </w:rPr>
        <w:t>AI APIs</w:t>
      </w:r>
    </w:p>
    <w:p w14:paraId="0000020A">
      <w:pPr>
        <w:pStyle w:val="2"/>
        <w:keepNext w:val="0"/>
        <w:keepLines w:val="0"/>
        <w:spacing w:before="480"/>
        <w:rPr>
          <w:b/>
          <w:bCs/>
          <w:sz w:val="46"/>
          <w:szCs w:val="46"/>
        </w:rPr>
      </w:pPr>
      <w:bookmarkStart w:id="95" w:name="_heading=h.er5sbhnj7g3f" w:colFirst="0" w:colLast="0"/>
      <w:bookmarkEnd w:id="95"/>
    </w:p>
    <w:p w14:paraId="0000020B">
      <w:pPr>
        <w:pStyle w:val="2"/>
        <w:keepNext w:val="0"/>
        <w:keepLines w:val="0"/>
        <w:spacing w:before="480"/>
        <w:rPr>
          <w:b/>
          <w:bCs/>
          <w:sz w:val="46"/>
          <w:szCs w:val="46"/>
        </w:rPr>
      </w:pPr>
      <w:bookmarkStart w:id="96" w:name="_heading=h.opf9tfkzk4gx" w:colFirst="0" w:colLast="0"/>
      <w:bookmarkEnd w:id="96"/>
    </w:p>
    <w:p w14:paraId="0000020C">
      <w:pPr>
        <w:pStyle w:val="2"/>
        <w:keepNext w:val="0"/>
        <w:keepLines w:val="0"/>
        <w:spacing w:before="480"/>
        <w:rPr>
          <w:b/>
          <w:bCs/>
          <w:sz w:val="46"/>
          <w:szCs w:val="46"/>
        </w:rPr>
      </w:pPr>
      <w:bookmarkStart w:id="97" w:name="_heading=h.3t6p7cxme2ft" w:colFirst="0" w:colLast="0"/>
      <w:bookmarkEnd w:id="97"/>
      <w:r>
        <w:rPr>
          <w:b/>
          <w:bCs/>
          <w:sz w:val="46"/>
          <w:szCs w:val="46"/>
          <w:rtl w:val="0"/>
        </w:rPr>
        <w:t>Authentication API Testing</w:t>
      </w:r>
    </w:p>
    <w:p w14:paraId="0000020D">
      <w:pPr>
        <w:pStyle w:val="3"/>
        <w:keepNext w:val="0"/>
        <w:keepLines w:val="0"/>
        <w:spacing w:after="80"/>
        <w:rPr>
          <w:b/>
          <w:bCs/>
          <w:sz w:val="34"/>
          <w:szCs w:val="34"/>
        </w:rPr>
      </w:pPr>
      <w:bookmarkStart w:id="98" w:name="_heading=h.lunbxssmy7av" w:colFirst="0" w:colLast="0"/>
      <w:bookmarkEnd w:id="98"/>
      <w:r>
        <w:rPr>
          <w:rFonts w:ascii="Roboto Mono" w:hAnsi="Roboto Mono" w:eastAsia="Roboto Mono" w:cs="Roboto Mono"/>
          <w:b/>
          <w:bCs/>
          <w:sz w:val="26"/>
          <w:szCs w:val="26"/>
          <w:rtl w:val="0"/>
        </w:rPr>
        <w:t>Register User</w:t>
      </w:r>
    </w:p>
    <w:p w14:paraId="0000020E">
      <w:pPr>
        <w:pStyle w:val="3"/>
        <w:keepNext w:val="0"/>
        <w:keepLines w:val="0"/>
        <w:spacing w:after="80"/>
        <w:rPr>
          <w:b/>
          <w:bCs/>
          <w:sz w:val="34"/>
          <w:szCs w:val="34"/>
        </w:rPr>
      </w:pPr>
      <w:bookmarkStart w:id="99" w:name="_heading=h.87tcdfgofo4m" w:colFirst="0" w:colLast="0"/>
      <w:bookmarkEnd w:id="99"/>
      <w:r>
        <w:rPr>
          <w:b/>
          <w:bCs/>
          <w:sz w:val="34"/>
          <w:szCs w:val="34"/>
        </w:rPr>
        <w:drawing>
          <wp:inline distT="114300" distB="114300" distL="114300" distR="114300">
            <wp:extent cx="5943600" cy="33401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12" name="image5.png"/>
                    <pic:cNvPicPr preferRelativeResize="0"/>
                  </pic:nvPicPr>
                  <pic:blipFill>
                    <a:blip r:embed="rId14"/>
                    <a:srcRect/>
                    <a:stretch>
                      <a:fillRect/>
                    </a:stretch>
                  </pic:blipFill>
                  <pic:spPr>
                    <a:xfrm>
                      <a:off x="0" y="0"/>
                      <a:ext cx="5943600" cy="3340100"/>
                    </a:xfrm>
                    <a:prstGeom prst="rect">
                      <a:avLst/>
                    </a:prstGeom>
                  </pic:spPr>
                </pic:pic>
              </a:graphicData>
            </a:graphic>
          </wp:inline>
        </w:drawing>
      </w:r>
    </w:p>
    <w:p w14:paraId="0000020F">
      <w:pPr>
        <w:pStyle w:val="3"/>
        <w:keepNext w:val="0"/>
        <w:keepLines w:val="0"/>
        <w:spacing w:after="80"/>
        <w:rPr>
          <w:rFonts w:ascii="Roboto Mono" w:hAnsi="Roboto Mono" w:eastAsia="Roboto Mono" w:cs="Roboto Mono"/>
          <w:b/>
          <w:bCs/>
          <w:sz w:val="26"/>
          <w:szCs w:val="26"/>
        </w:rPr>
      </w:pPr>
      <w:bookmarkStart w:id="100" w:name="_heading=h.hi886y62mbaa" w:colFirst="0" w:colLast="0"/>
      <w:bookmarkEnd w:id="100"/>
    </w:p>
    <w:p w14:paraId="00000210">
      <w:pPr>
        <w:pStyle w:val="3"/>
        <w:keepNext w:val="0"/>
        <w:keepLines w:val="0"/>
        <w:spacing w:after="80"/>
        <w:rPr>
          <w:rFonts w:ascii="Roboto Mono" w:hAnsi="Roboto Mono" w:eastAsia="Roboto Mono" w:cs="Roboto Mono"/>
          <w:b/>
          <w:bCs/>
          <w:sz w:val="26"/>
          <w:szCs w:val="26"/>
        </w:rPr>
      </w:pPr>
      <w:bookmarkStart w:id="101" w:name="_heading=h.wdjyo7r2leot" w:colFirst="0" w:colLast="0"/>
      <w:bookmarkEnd w:id="101"/>
    </w:p>
    <w:p w14:paraId="00000211">
      <w:pPr>
        <w:pStyle w:val="3"/>
        <w:keepNext w:val="0"/>
        <w:keepLines w:val="0"/>
        <w:spacing w:after="80"/>
        <w:rPr>
          <w:rFonts w:ascii="Roboto Mono" w:hAnsi="Roboto Mono" w:eastAsia="Roboto Mono" w:cs="Roboto Mono"/>
          <w:b/>
          <w:bCs/>
          <w:sz w:val="26"/>
          <w:szCs w:val="26"/>
        </w:rPr>
      </w:pPr>
      <w:bookmarkStart w:id="102" w:name="_heading=h.t3ocxy1eao16" w:colFirst="0" w:colLast="0"/>
      <w:bookmarkEnd w:id="102"/>
    </w:p>
    <w:p w14:paraId="00000212">
      <w:pPr>
        <w:pStyle w:val="3"/>
        <w:keepNext w:val="0"/>
        <w:keepLines w:val="0"/>
        <w:spacing w:after="80"/>
        <w:rPr>
          <w:rFonts w:ascii="Roboto Mono" w:hAnsi="Roboto Mono" w:eastAsia="Roboto Mono" w:cs="Roboto Mono"/>
          <w:b/>
          <w:bCs/>
          <w:sz w:val="26"/>
          <w:szCs w:val="26"/>
        </w:rPr>
      </w:pPr>
      <w:bookmarkStart w:id="103" w:name="_heading=h.3vipidqcfl5o" w:colFirst="0" w:colLast="0"/>
      <w:bookmarkEnd w:id="103"/>
    </w:p>
    <w:p w14:paraId="00000213">
      <w:pPr>
        <w:pStyle w:val="3"/>
        <w:keepNext w:val="0"/>
        <w:keepLines w:val="0"/>
        <w:spacing w:after="80"/>
        <w:rPr>
          <w:rFonts w:ascii="Roboto Mono" w:hAnsi="Roboto Mono" w:eastAsia="Roboto Mono" w:cs="Roboto Mono"/>
          <w:b/>
          <w:bCs/>
          <w:sz w:val="26"/>
          <w:szCs w:val="26"/>
        </w:rPr>
      </w:pPr>
      <w:bookmarkStart w:id="104" w:name="_heading=h.xph5axuy8mc6" w:colFirst="0" w:colLast="0"/>
      <w:bookmarkEnd w:id="104"/>
    </w:p>
    <w:p w14:paraId="00000214">
      <w:pPr>
        <w:pStyle w:val="3"/>
        <w:keepNext w:val="0"/>
        <w:keepLines w:val="0"/>
        <w:spacing w:after="80"/>
        <w:rPr>
          <w:rFonts w:ascii="Roboto Mono" w:hAnsi="Roboto Mono" w:eastAsia="Roboto Mono" w:cs="Roboto Mono"/>
          <w:b/>
          <w:bCs/>
          <w:sz w:val="26"/>
          <w:szCs w:val="26"/>
        </w:rPr>
      </w:pPr>
      <w:bookmarkStart w:id="105" w:name="_heading=h.iiswenfkse5e" w:colFirst="0" w:colLast="0"/>
      <w:bookmarkEnd w:id="105"/>
    </w:p>
    <w:p w14:paraId="00000215">
      <w:pPr>
        <w:pStyle w:val="3"/>
        <w:keepNext w:val="0"/>
        <w:keepLines w:val="0"/>
        <w:spacing w:after="80"/>
        <w:rPr>
          <w:rFonts w:ascii="Roboto Mono" w:hAnsi="Roboto Mono" w:eastAsia="Roboto Mono" w:cs="Roboto Mono"/>
          <w:b/>
          <w:bCs/>
          <w:sz w:val="26"/>
          <w:szCs w:val="26"/>
        </w:rPr>
      </w:pPr>
      <w:bookmarkStart w:id="106" w:name="_heading=h.smq43wwr7kk9" w:colFirst="0" w:colLast="0"/>
      <w:bookmarkEnd w:id="106"/>
    </w:p>
    <w:p w14:paraId="00000216">
      <w:pPr>
        <w:pStyle w:val="3"/>
        <w:keepNext w:val="0"/>
        <w:keepLines w:val="0"/>
        <w:spacing w:after="80"/>
        <w:rPr>
          <w:b/>
          <w:bCs/>
          <w:sz w:val="34"/>
          <w:szCs w:val="34"/>
        </w:rPr>
      </w:pPr>
      <w:bookmarkStart w:id="107" w:name="_heading=h.wfw3ke1eqvpt" w:colFirst="0" w:colLast="0"/>
      <w:bookmarkEnd w:id="107"/>
      <w:r>
        <w:rPr>
          <w:rFonts w:ascii="Roboto Mono" w:hAnsi="Roboto Mono" w:eastAsia="Roboto Mono" w:cs="Roboto Mono"/>
          <w:b/>
          <w:bCs/>
          <w:sz w:val="26"/>
          <w:szCs w:val="26"/>
          <w:rtl w:val="0"/>
        </w:rPr>
        <w:t>Login User</w:t>
      </w:r>
    </w:p>
    <w:p w14:paraId="00000217">
      <w:pPr>
        <w:pStyle w:val="3"/>
        <w:keepNext w:val="0"/>
        <w:keepLines w:val="0"/>
        <w:spacing w:after="80"/>
        <w:rPr>
          <w:b/>
          <w:bCs/>
          <w:sz w:val="34"/>
          <w:szCs w:val="34"/>
        </w:rPr>
      </w:pPr>
      <w:bookmarkStart w:id="108" w:name="_heading=h.d4h8m2bpff3l" w:colFirst="0" w:colLast="0"/>
      <w:bookmarkEnd w:id="108"/>
      <w:r>
        <w:rPr>
          <w:b/>
          <w:bCs/>
          <w:sz w:val="34"/>
          <w:szCs w:val="34"/>
        </w:rPr>
        <w:drawing>
          <wp:inline distT="114300" distB="114300" distL="114300" distR="114300">
            <wp:extent cx="5943600" cy="33401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13" name="image9.png"/>
                    <pic:cNvPicPr preferRelativeResize="0"/>
                  </pic:nvPicPr>
                  <pic:blipFill>
                    <a:blip r:embed="rId15"/>
                    <a:srcRect/>
                    <a:stretch>
                      <a:fillRect/>
                    </a:stretch>
                  </pic:blipFill>
                  <pic:spPr>
                    <a:xfrm>
                      <a:off x="0" y="0"/>
                      <a:ext cx="5943600" cy="3340100"/>
                    </a:xfrm>
                    <a:prstGeom prst="rect">
                      <a:avLst/>
                    </a:prstGeom>
                  </pic:spPr>
                </pic:pic>
              </a:graphicData>
            </a:graphic>
          </wp:inline>
        </w:drawing>
      </w:r>
    </w:p>
    <w:p w14:paraId="00000218">
      <w:pPr>
        <w:pStyle w:val="3"/>
        <w:keepNext w:val="0"/>
        <w:keepLines w:val="0"/>
        <w:spacing w:after="80"/>
        <w:rPr>
          <w:b/>
          <w:bCs/>
          <w:sz w:val="34"/>
          <w:szCs w:val="34"/>
        </w:rPr>
      </w:pPr>
      <w:bookmarkStart w:id="109" w:name="_heading=h.928vud4asaie" w:colFirst="0" w:colLast="0"/>
      <w:bookmarkEnd w:id="109"/>
      <w:r>
        <w:rPr>
          <w:rFonts w:ascii="Roboto Mono" w:hAnsi="Roboto Mono" w:eastAsia="Roboto Mono" w:cs="Roboto Mono"/>
          <w:b/>
          <w:bCs/>
          <w:sz w:val="26"/>
          <w:szCs w:val="26"/>
          <w:rtl w:val="0"/>
        </w:rPr>
        <w:t>Get Profile</w:t>
      </w:r>
    </w:p>
    <w:p w14:paraId="00000219">
      <w:pPr>
        <w:spacing w:before="240" w:after="240"/>
      </w:pPr>
      <w:r>
        <w:rPr>
          <w:b/>
          <w:bCs/>
          <w:color w:val="188038"/>
          <w:sz w:val="34"/>
          <w:szCs w:val="34"/>
        </w:rPr>
        <w:drawing>
          <wp:inline distT="114300" distB="114300" distL="114300" distR="114300">
            <wp:extent cx="5943600" cy="33401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14" name="image7.png"/>
                    <pic:cNvPicPr preferRelativeResize="0"/>
                  </pic:nvPicPr>
                  <pic:blipFill>
                    <a:blip r:embed="rId16"/>
                    <a:srcRect/>
                    <a:stretch>
                      <a:fillRect/>
                    </a:stretch>
                  </pic:blipFill>
                  <pic:spPr>
                    <a:xfrm>
                      <a:off x="0" y="0"/>
                      <a:ext cx="5943600" cy="3340100"/>
                    </a:xfrm>
                    <a:prstGeom prst="rect">
                      <a:avLst/>
                    </a:prstGeom>
                  </pic:spPr>
                </pic:pic>
              </a:graphicData>
            </a:graphic>
          </wp:inline>
        </w:drawing>
      </w:r>
    </w:p>
    <w:p w14:paraId="0000021A">
      <w:pPr>
        <w:spacing w:before="240" w:after="240"/>
        <w:rPr>
          <w:b/>
          <w:bCs/>
          <w:sz w:val="46"/>
          <w:szCs w:val="46"/>
        </w:rPr>
      </w:pPr>
      <w:r>
        <w:rPr>
          <w:b/>
          <w:bCs/>
          <w:sz w:val="46"/>
          <w:szCs w:val="46"/>
          <w:rtl w:val="0"/>
        </w:rPr>
        <w:t>Workout API Testing</w:t>
      </w:r>
    </w:p>
    <w:p w14:paraId="0000021B">
      <w:pPr>
        <w:pStyle w:val="3"/>
        <w:keepNext w:val="0"/>
        <w:keepLines w:val="0"/>
        <w:spacing w:after="80"/>
        <w:rPr>
          <w:b/>
          <w:bCs/>
          <w:sz w:val="34"/>
          <w:szCs w:val="34"/>
        </w:rPr>
      </w:pPr>
      <w:bookmarkStart w:id="110" w:name="_heading=h.76ufx2wqzkgd" w:colFirst="0" w:colLast="0"/>
      <w:bookmarkEnd w:id="110"/>
      <w:r>
        <w:rPr>
          <w:rFonts w:ascii="Roboto Mono" w:hAnsi="Roboto Mono" w:eastAsia="Roboto Mono" w:cs="Roboto Mono"/>
          <w:b/>
          <w:bCs/>
          <w:sz w:val="26"/>
          <w:szCs w:val="26"/>
          <w:rtl w:val="0"/>
        </w:rPr>
        <w:t>Add Workout</w:t>
      </w:r>
    </w:p>
    <w:p w14:paraId="0000021C">
      <w:pPr>
        <w:spacing w:before="240" w:after="240"/>
        <w:ind w:left="720" w:firstLine="0"/>
      </w:pPr>
      <w:r>
        <w:rPr>
          <w:b/>
          <w:bCs/>
          <w:color w:val="188038"/>
          <w:sz w:val="34"/>
          <w:szCs w:val="34"/>
        </w:rPr>
        <w:drawing>
          <wp:inline distT="114300" distB="114300" distL="114300" distR="114300">
            <wp:extent cx="5943600" cy="334010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15" name="image16.png"/>
                    <pic:cNvPicPr preferRelativeResize="0"/>
                  </pic:nvPicPr>
                  <pic:blipFill>
                    <a:blip r:embed="rId17"/>
                    <a:srcRect/>
                    <a:stretch>
                      <a:fillRect/>
                    </a:stretch>
                  </pic:blipFill>
                  <pic:spPr>
                    <a:xfrm>
                      <a:off x="0" y="0"/>
                      <a:ext cx="5943600" cy="3340100"/>
                    </a:xfrm>
                    <a:prstGeom prst="rect">
                      <a:avLst/>
                    </a:prstGeom>
                  </pic:spPr>
                </pic:pic>
              </a:graphicData>
            </a:graphic>
          </wp:inline>
        </w:drawing>
      </w:r>
    </w:p>
    <w:p w14:paraId="0000021D">
      <w:pPr>
        <w:pStyle w:val="3"/>
        <w:keepNext w:val="0"/>
        <w:keepLines w:val="0"/>
        <w:spacing w:after="80"/>
        <w:rPr>
          <w:b/>
          <w:bCs/>
          <w:sz w:val="34"/>
          <w:szCs w:val="34"/>
        </w:rPr>
      </w:pPr>
      <w:bookmarkStart w:id="111" w:name="_heading=h.2144ag1yt86" w:colFirst="0" w:colLast="0"/>
      <w:bookmarkEnd w:id="111"/>
    </w:p>
    <w:p w14:paraId="0000021E">
      <w:pPr>
        <w:pStyle w:val="3"/>
        <w:keepNext w:val="0"/>
        <w:keepLines w:val="0"/>
        <w:spacing w:after="80"/>
        <w:rPr>
          <w:b/>
          <w:bCs/>
          <w:sz w:val="34"/>
          <w:szCs w:val="34"/>
        </w:rPr>
      </w:pPr>
      <w:bookmarkStart w:id="112" w:name="_heading=h.4xbdweul1kxu" w:colFirst="0" w:colLast="0"/>
      <w:bookmarkEnd w:id="112"/>
    </w:p>
    <w:p w14:paraId="0000021F">
      <w:pPr>
        <w:pStyle w:val="3"/>
        <w:keepNext w:val="0"/>
        <w:keepLines w:val="0"/>
        <w:spacing w:after="80"/>
        <w:rPr>
          <w:b/>
          <w:bCs/>
          <w:sz w:val="34"/>
          <w:szCs w:val="34"/>
        </w:rPr>
      </w:pPr>
      <w:bookmarkStart w:id="113" w:name="_heading=h.6qv80313kh8l" w:colFirst="0" w:colLast="0"/>
      <w:bookmarkEnd w:id="113"/>
    </w:p>
    <w:p w14:paraId="00000220">
      <w:pPr>
        <w:pStyle w:val="3"/>
        <w:keepNext w:val="0"/>
        <w:keepLines w:val="0"/>
        <w:spacing w:after="80"/>
        <w:rPr>
          <w:b/>
          <w:bCs/>
          <w:sz w:val="34"/>
          <w:szCs w:val="34"/>
        </w:rPr>
      </w:pPr>
      <w:bookmarkStart w:id="114" w:name="_heading=h.3jkttcf5qnkx" w:colFirst="0" w:colLast="0"/>
      <w:bookmarkEnd w:id="114"/>
    </w:p>
    <w:p w14:paraId="00000221">
      <w:pPr>
        <w:pStyle w:val="3"/>
        <w:keepNext w:val="0"/>
        <w:keepLines w:val="0"/>
        <w:spacing w:after="80"/>
        <w:rPr>
          <w:b/>
          <w:bCs/>
          <w:sz w:val="34"/>
          <w:szCs w:val="34"/>
        </w:rPr>
      </w:pPr>
      <w:bookmarkStart w:id="115" w:name="_heading=h.cf1ezvgaihrm" w:colFirst="0" w:colLast="0"/>
      <w:bookmarkEnd w:id="115"/>
    </w:p>
    <w:p w14:paraId="00000222">
      <w:pPr>
        <w:pStyle w:val="3"/>
        <w:keepNext w:val="0"/>
        <w:keepLines w:val="0"/>
        <w:spacing w:after="80"/>
        <w:rPr>
          <w:b/>
          <w:bCs/>
          <w:sz w:val="34"/>
          <w:szCs w:val="34"/>
        </w:rPr>
      </w:pPr>
      <w:bookmarkStart w:id="116" w:name="_heading=h.hbzkuoqxcj22" w:colFirst="0" w:colLast="0"/>
      <w:bookmarkEnd w:id="116"/>
    </w:p>
    <w:p w14:paraId="00000223">
      <w:pPr>
        <w:pStyle w:val="3"/>
        <w:keepNext w:val="0"/>
        <w:keepLines w:val="0"/>
        <w:spacing w:after="80"/>
        <w:rPr>
          <w:b/>
          <w:bCs/>
          <w:sz w:val="34"/>
          <w:szCs w:val="34"/>
        </w:rPr>
      </w:pPr>
      <w:bookmarkStart w:id="117" w:name="_heading=h.9ps025ro6rda" w:colFirst="0" w:colLast="0"/>
      <w:bookmarkEnd w:id="117"/>
    </w:p>
    <w:p w14:paraId="00000224">
      <w:pPr>
        <w:pStyle w:val="3"/>
        <w:keepNext w:val="0"/>
        <w:keepLines w:val="0"/>
        <w:spacing w:after="80"/>
        <w:rPr>
          <w:b/>
          <w:bCs/>
          <w:sz w:val="34"/>
          <w:szCs w:val="34"/>
        </w:rPr>
      </w:pPr>
      <w:bookmarkStart w:id="118" w:name="_heading=h.s7zj3s3fbojk" w:colFirst="0" w:colLast="0"/>
      <w:bookmarkEnd w:id="118"/>
      <w:r>
        <w:rPr>
          <w:rFonts w:ascii="Roboto Mono" w:hAnsi="Roboto Mono" w:eastAsia="Roboto Mono" w:cs="Roboto Mono"/>
          <w:b/>
          <w:bCs/>
          <w:sz w:val="26"/>
          <w:szCs w:val="26"/>
          <w:rtl w:val="0"/>
        </w:rPr>
        <w:t>Get All Workouts</w:t>
      </w:r>
    </w:p>
    <w:p w14:paraId="00000225">
      <w:pPr>
        <w:spacing w:before="240" w:after="240"/>
      </w:pPr>
      <w:r>
        <w:rPr>
          <w:b/>
          <w:bCs/>
          <w:color w:val="188038"/>
          <w:sz w:val="34"/>
          <w:szCs w:val="34"/>
        </w:rPr>
        <w:drawing>
          <wp:inline distT="114300" distB="114300" distL="114300" distR="114300">
            <wp:extent cx="5943600" cy="33401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16" name="image8.png"/>
                    <pic:cNvPicPr preferRelativeResize="0"/>
                  </pic:nvPicPr>
                  <pic:blipFill>
                    <a:blip r:embed="rId18"/>
                    <a:srcRect/>
                    <a:stretch>
                      <a:fillRect/>
                    </a:stretch>
                  </pic:blipFill>
                  <pic:spPr>
                    <a:xfrm>
                      <a:off x="0" y="0"/>
                      <a:ext cx="5943600" cy="3340100"/>
                    </a:xfrm>
                    <a:prstGeom prst="rect">
                      <a:avLst/>
                    </a:prstGeom>
                  </pic:spPr>
                </pic:pic>
              </a:graphicData>
            </a:graphic>
          </wp:inline>
        </w:drawing>
      </w:r>
    </w:p>
    <w:p w14:paraId="00000226">
      <w:pPr>
        <w:pStyle w:val="3"/>
        <w:keepNext w:val="0"/>
        <w:keepLines w:val="0"/>
        <w:spacing w:after="80"/>
        <w:rPr>
          <w:b/>
          <w:bCs/>
          <w:sz w:val="34"/>
          <w:szCs w:val="34"/>
        </w:rPr>
      </w:pPr>
      <w:bookmarkStart w:id="119" w:name="_heading=h.cwk4kpu79o3z" w:colFirst="0" w:colLast="0"/>
      <w:bookmarkEnd w:id="119"/>
      <w:r>
        <w:rPr>
          <w:rFonts w:ascii="Roboto Mono" w:hAnsi="Roboto Mono" w:eastAsia="Roboto Mono" w:cs="Roboto Mono"/>
          <w:b/>
          <w:bCs/>
          <w:sz w:val="26"/>
          <w:szCs w:val="26"/>
          <w:rtl w:val="0"/>
        </w:rPr>
        <w:t>Get Workout By ID</w:t>
      </w:r>
    </w:p>
    <w:p w14:paraId="00000227">
      <w:pPr>
        <w:spacing w:before="240" w:after="240"/>
      </w:pPr>
      <w:r>
        <w:rPr>
          <w:b/>
          <w:bCs/>
          <w:color w:val="188038"/>
          <w:sz w:val="34"/>
          <w:szCs w:val="34"/>
        </w:rPr>
        <w:drawing>
          <wp:inline distT="114300" distB="114300" distL="114300" distR="114300">
            <wp:extent cx="5943600" cy="334010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17" name="image15.png"/>
                    <pic:cNvPicPr preferRelativeResize="0"/>
                  </pic:nvPicPr>
                  <pic:blipFill>
                    <a:blip r:embed="rId19"/>
                    <a:srcRect/>
                    <a:stretch>
                      <a:fillRect/>
                    </a:stretch>
                  </pic:blipFill>
                  <pic:spPr>
                    <a:xfrm>
                      <a:off x="0" y="0"/>
                      <a:ext cx="5943600" cy="3340100"/>
                    </a:xfrm>
                    <a:prstGeom prst="rect">
                      <a:avLst/>
                    </a:prstGeom>
                  </pic:spPr>
                </pic:pic>
              </a:graphicData>
            </a:graphic>
          </wp:inline>
        </w:drawing>
      </w:r>
    </w:p>
    <w:p w14:paraId="00000228">
      <w:pPr>
        <w:spacing w:before="240" w:after="240"/>
        <w:rPr>
          <w:b/>
          <w:bCs/>
          <w:sz w:val="34"/>
          <w:szCs w:val="34"/>
        </w:rPr>
      </w:pPr>
      <w:r>
        <w:rPr>
          <w:rFonts w:ascii="Roboto Mono" w:hAnsi="Roboto Mono" w:eastAsia="Roboto Mono" w:cs="Roboto Mono"/>
          <w:b/>
          <w:bCs/>
          <w:sz w:val="26"/>
          <w:szCs w:val="26"/>
          <w:rtl w:val="0"/>
        </w:rPr>
        <w:t>Update Workout</w:t>
      </w:r>
    </w:p>
    <w:p w14:paraId="00000229">
      <w:pPr>
        <w:spacing w:before="240" w:after="240"/>
        <w:ind w:left="720" w:firstLine="0"/>
      </w:pPr>
      <w:r>
        <w:rPr>
          <w:b/>
          <w:bCs/>
          <w:color w:val="188038"/>
          <w:sz w:val="34"/>
          <w:szCs w:val="34"/>
        </w:rPr>
        <w:drawing>
          <wp:inline distT="114300" distB="114300" distL="114300" distR="114300">
            <wp:extent cx="5943600" cy="33401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18" name="image18.png"/>
                    <pic:cNvPicPr preferRelativeResize="0"/>
                  </pic:nvPicPr>
                  <pic:blipFill>
                    <a:blip r:embed="rId20"/>
                    <a:srcRect/>
                    <a:stretch>
                      <a:fillRect/>
                    </a:stretch>
                  </pic:blipFill>
                  <pic:spPr>
                    <a:xfrm>
                      <a:off x="0" y="0"/>
                      <a:ext cx="5943600" cy="3340100"/>
                    </a:xfrm>
                    <a:prstGeom prst="rect">
                      <a:avLst/>
                    </a:prstGeom>
                  </pic:spPr>
                </pic:pic>
              </a:graphicData>
            </a:graphic>
          </wp:inline>
        </w:drawing>
      </w:r>
    </w:p>
    <w:p w14:paraId="0000022A">
      <w:pPr>
        <w:pStyle w:val="3"/>
        <w:keepNext w:val="0"/>
        <w:keepLines w:val="0"/>
        <w:spacing w:after="80"/>
        <w:rPr>
          <w:b/>
          <w:bCs/>
          <w:sz w:val="34"/>
          <w:szCs w:val="34"/>
        </w:rPr>
      </w:pPr>
      <w:bookmarkStart w:id="120" w:name="_heading=h.h6uwdcbpikdd" w:colFirst="0" w:colLast="0"/>
      <w:bookmarkEnd w:id="120"/>
      <w:r>
        <w:rPr>
          <w:rFonts w:ascii="Roboto Mono" w:hAnsi="Roboto Mono" w:eastAsia="Roboto Mono" w:cs="Roboto Mono"/>
          <w:b/>
          <w:bCs/>
          <w:sz w:val="26"/>
          <w:szCs w:val="26"/>
          <w:rtl w:val="0"/>
        </w:rPr>
        <w:t>Delete Workout</w:t>
      </w:r>
    </w:p>
    <w:p w14:paraId="0000022B">
      <w:pPr>
        <w:spacing w:before="240" w:after="240"/>
        <w:ind w:left="720" w:firstLine="0"/>
      </w:pPr>
      <w:r>
        <w:rPr>
          <w:b/>
          <w:bCs/>
          <w:color w:val="188038"/>
          <w:sz w:val="34"/>
          <w:szCs w:val="34"/>
        </w:rPr>
        <w:drawing>
          <wp:inline distT="114300" distB="114300" distL="114300" distR="114300">
            <wp:extent cx="5943600" cy="33401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2" name="image11.png"/>
                    <pic:cNvPicPr preferRelativeResize="0"/>
                  </pic:nvPicPr>
                  <pic:blipFill>
                    <a:blip r:embed="rId21"/>
                    <a:srcRect/>
                    <a:stretch>
                      <a:fillRect/>
                    </a:stretch>
                  </pic:blipFill>
                  <pic:spPr>
                    <a:xfrm>
                      <a:off x="0" y="0"/>
                      <a:ext cx="5943600" cy="3340100"/>
                    </a:xfrm>
                    <a:prstGeom prst="rect">
                      <a:avLst/>
                    </a:prstGeom>
                  </pic:spPr>
                </pic:pic>
              </a:graphicData>
            </a:graphic>
          </wp:inline>
        </w:drawing>
      </w:r>
    </w:p>
    <w:p w14:paraId="0000022C">
      <w:pPr>
        <w:spacing w:before="240" w:after="240"/>
        <w:ind w:left="0" w:firstLine="0"/>
        <w:rPr>
          <w:b/>
          <w:bCs/>
          <w:sz w:val="46"/>
          <w:szCs w:val="46"/>
        </w:rPr>
      </w:pPr>
      <w:r>
        <w:rPr>
          <w:b/>
          <w:bCs/>
          <w:sz w:val="46"/>
          <w:szCs w:val="46"/>
          <w:rtl w:val="0"/>
        </w:rPr>
        <w:t>AI API Testing</w:t>
      </w:r>
    </w:p>
    <w:p w14:paraId="0000022D">
      <w:pPr>
        <w:pStyle w:val="3"/>
        <w:keepNext w:val="0"/>
        <w:keepLines w:val="0"/>
        <w:spacing w:after="80"/>
        <w:rPr>
          <w:b/>
          <w:bCs/>
          <w:sz w:val="34"/>
          <w:szCs w:val="34"/>
        </w:rPr>
      </w:pPr>
      <w:bookmarkStart w:id="121" w:name="_heading=h.yn0v4rw0v9rp" w:colFirst="0" w:colLast="0"/>
      <w:bookmarkEnd w:id="121"/>
      <w:r>
        <w:rPr>
          <w:rFonts w:ascii="Roboto Mono" w:hAnsi="Roboto Mono" w:eastAsia="Roboto Mono" w:cs="Roboto Mono"/>
          <w:b/>
          <w:bCs/>
          <w:sz w:val="26"/>
          <w:szCs w:val="26"/>
          <w:rtl w:val="0"/>
        </w:rPr>
        <w:t>Workout Recommendation</w:t>
      </w:r>
    </w:p>
    <w:p w14:paraId="0000022E">
      <w:pPr>
        <w:spacing w:before="240" w:after="240"/>
        <w:ind w:left="720" w:firstLine="0"/>
      </w:pPr>
      <w:r>
        <w:rPr>
          <w:b/>
          <w:bCs/>
          <w:color w:val="188038"/>
          <w:sz w:val="34"/>
          <w:szCs w:val="34"/>
        </w:rPr>
        <w:drawing>
          <wp:inline distT="114300" distB="114300" distL="114300" distR="114300">
            <wp:extent cx="5943600" cy="33401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22"/>
                    <a:srcRect/>
                    <a:stretch>
                      <a:fillRect/>
                    </a:stretch>
                  </pic:blipFill>
                  <pic:spPr>
                    <a:xfrm>
                      <a:off x="0" y="0"/>
                      <a:ext cx="5943600" cy="3340100"/>
                    </a:xfrm>
                    <a:prstGeom prst="rect">
                      <a:avLst/>
                    </a:prstGeom>
                  </pic:spPr>
                </pic:pic>
              </a:graphicData>
            </a:graphic>
          </wp:inline>
        </w:drawing>
      </w:r>
    </w:p>
    <w:p w14:paraId="0000022F">
      <w:pPr>
        <w:pStyle w:val="3"/>
        <w:keepNext w:val="0"/>
        <w:keepLines w:val="0"/>
        <w:spacing w:after="80"/>
        <w:rPr>
          <w:rFonts w:ascii="Roboto Mono" w:hAnsi="Roboto Mono" w:eastAsia="Roboto Mono" w:cs="Roboto Mono"/>
          <w:b/>
          <w:bCs/>
          <w:sz w:val="26"/>
          <w:szCs w:val="26"/>
        </w:rPr>
      </w:pPr>
      <w:bookmarkStart w:id="122" w:name="_heading=h.mhxbnd8ugbcz" w:colFirst="0" w:colLast="0"/>
      <w:bookmarkEnd w:id="122"/>
    </w:p>
    <w:p w14:paraId="00000230">
      <w:pPr>
        <w:pStyle w:val="3"/>
        <w:keepNext w:val="0"/>
        <w:keepLines w:val="0"/>
        <w:spacing w:after="80"/>
        <w:rPr>
          <w:rFonts w:ascii="Roboto Mono" w:hAnsi="Roboto Mono" w:eastAsia="Roboto Mono" w:cs="Roboto Mono"/>
          <w:b/>
          <w:bCs/>
          <w:sz w:val="26"/>
          <w:szCs w:val="26"/>
        </w:rPr>
      </w:pPr>
      <w:bookmarkStart w:id="123" w:name="_heading=h.j6yvhfnu0oep" w:colFirst="0" w:colLast="0"/>
      <w:bookmarkEnd w:id="123"/>
    </w:p>
    <w:p w14:paraId="00000231">
      <w:pPr>
        <w:pStyle w:val="3"/>
        <w:keepNext w:val="0"/>
        <w:keepLines w:val="0"/>
        <w:spacing w:after="80"/>
        <w:rPr>
          <w:rFonts w:ascii="Roboto Mono" w:hAnsi="Roboto Mono" w:eastAsia="Roboto Mono" w:cs="Roboto Mono"/>
          <w:b/>
          <w:bCs/>
          <w:sz w:val="26"/>
          <w:szCs w:val="26"/>
        </w:rPr>
      </w:pPr>
      <w:bookmarkStart w:id="124" w:name="_heading=h.e4g0yf4t7rg0" w:colFirst="0" w:colLast="0"/>
      <w:bookmarkEnd w:id="124"/>
    </w:p>
    <w:p w14:paraId="00000232">
      <w:pPr>
        <w:pStyle w:val="3"/>
        <w:keepNext w:val="0"/>
        <w:keepLines w:val="0"/>
        <w:spacing w:after="80"/>
        <w:rPr>
          <w:rFonts w:ascii="Roboto Mono" w:hAnsi="Roboto Mono" w:eastAsia="Roboto Mono" w:cs="Roboto Mono"/>
          <w:b/>
          <w:bCs/>
          <w:sz w:val="26"/>
          <w:szCs w:val="26"/>
        </w:rPr>
      </w:pPr>
      <w:bookmarkStart w:id="125" w:name="_heading=h.gb4myye5nq88" w:colFirst="0" w:colLast="0"/>
      <w:bookmarkEnd w:id="125"/>
    </w:p>
    <w:p w14:paraId="00000233">
      <w:pPr>
        <w:pStyle w:val="3"/>
        <w:keepNext w:val="0"/>
        <w:keepLines w:val="0"/>
        <w:spacing w:after="80"/>
        <w:rPr>
          <w:rFonts w:ascii="Roboto Mono" w:hAnsi="Roboto Mono" w:eastAsia="Roboto Mono" w:cs="Roboto Mono"/>
          <w:b/>
          <w:bCs/>
          <w:sz w:val="26"/>
          <w:szCs w:val="26"/>
        </w:rPr>
      </w:pPr>
      <w:bookmarkStart w:id="126" w:name="_heading=h.21ffxr5a1pg1" w:colFirst="0" w:colLast="0"/>
      <w:bookmarkEnd w:id="126"/>
    </w:p>
    <w:p w14:paraId="00000234">
      <w:pPr>
        <w:pStyle w:val="3"/>
        <w:keepNext w:val="0"/>
        <w:keepLines w:val="0"/>
        <w:spacing w:after="80"/>
        <w:rPr>
          <w:rFonts w:ascii="Roboto Mono" w:hAnsi="Roboto Mono" w:eastAsia="Roboto Mono" w:cs="Roboto Mono"/>
          <w:b/>
          <w:bCs/>
          <w:sz w:val="26"/>
          <w:szCs w:val="26"/>
        </w:rPr>
      </w:pPr>
      <w:bookmarkStart w:id="127" w:name="_heading=h.dp7nx99w663" w:colFirst="0" w:colLast="0"/>
      <w:bookmarkEnd w:id="127"/>
    </w:p>
    <w:p w14:paraId="00000235">
      <w:pPr>
        <w:pStyle w:val="3"/>
        <w:keepNext w:val="0"/>
        <w:keepLines w:val="0"/>
        <w:spacing w:after="80"/>
        <w:rPr>
          <w:rFonts w:ascii="Roboto Mono" w:hAnsi="Roboto Mono" w:eastAsia="Roboto Mono" w:cs="Roboto Mono"/>
          <w:b/>
          <w:bCs/>
          <w:sz w:val="26"/>
          <w:szCs w:val="26"/>
        </w:rPr>
      </w:pPr>
      <w:bookmarkStart w:id="128" w:name="_heading=h.gqe29it6nt34" w:colFirst="0" w:colLast="0"/>
      <w:bookmarkEnd w:id="128"/>
    </w:p>
    <w:p w14:paraId="00000236">
      <w:pPr>
        <w:pStyle w:val="3"/>
        <w:keepNext w:val="0"/>
        <w:keepLines w:val="0"/>
        <w:spacing w:after="80"/>
        <w:rPr>
          <w:rFonts w:ascii="Roboto Mono" w:hAnsi="Roboto Mono" w:eastAsia="Roboto Mono" w:cs="Roboto Mono"/>
          <w:b/>
          <w:bCs/>
          <w:sz w:val="26"/>
          <w:szCs w:val="26"/>
        </w:rPr>
      </w:pPr>
      <w:bookmarkStart w:id="129" w:name="_heading=h.hf12z0g7bnrt" w:colFirst="0" w:colLast="0"/>
      <w:bookmarkEnd w:id="129"/>
      <w:r>
        <w:rPr>
          <w:rFonts w:ascii="Roboto Mono" w:hAnsi="Roboto Mono" w:eastAsia="Roboto Mono" w:cs="Roboto Mono"/>
          <w:b/>
          <w:bCs/>
          <w:sz w:val="26"/>
          <w:szCs w:val="26"/>
          <w:rtl w:val="0"/>
        </w:rPr>
        <w:t>Fitness Insights</w:t>
      </w:r>
    </w:p>
    <w:p w14:paraId="00000237">
      <w:pPr>
        <w:pStyle w:val="2"/>
        <w:keepNext w:val="0"/>
        <w:keepLines w:val="0"/>
        <w:spacing w:before="480"/>
      </w:pPr>
      <w:bookmarkStart w:id="130" w:name="_heading=h.dvh7vxp48du7" w:colFirst="0" w:colLast="0"/>
      <w:bookmarkEnd w:id="130"/>
      <w:r>
        <w:rPr>
          <w:b/>
          <w:bCs/>
          <w:color w:val="188038"/>
          <w:sz w:val="34"/>
          <w:szCs w:val="34"/>
        </w:rPr>
        <w:drawing>
          <wp:inline distT="114300" distB="114300" distL="114300" distR="114300">
            <wp:extent cx="5943600" cy="32893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23"/>
                    <a:srcRect/>
                    <a:stretch>
                      <a:fillRect/>
                    </a:stretch>
                  </pic:blipFill>
                  <pic:spPr>
                    <a:xfrm>
                      <a:off x="0" y="0"/>
                      <a:ext cx="5943600" cy="3289300"/>
                    </a:xfrm>
                    <a:prstGeom prst="rect">
                      <a:avLst/>
                    </a:prstGeom>
                  </pic:spPr>
                </pic:pic>
              </a:graphicData>
            </a:graphic>
          </wp:inline>
        </w:drawing>
      </w:r>
    </w:p>
    <w:p w14:paraId="00000238">
      <w:pPr>
        <w:pStyle w:val="2"/>
        <w:keepNext w:val="0"/>
        <w:keepLines w:val="0"/>
        <w:spacing w:before="480"/>
        <w:rPr>
          <w:rFonts w:ascii="Roboto Mono" w:hAnsi="Roboto Mono" w:eastAsia="Roboto Mono" w:cs="Roboto Mono"/>
          <w:sz w:val="20"/>
          <w:szCs w:val="20"/>
        </w:rPr>
      </w:pPr>
      <w:bookmarkStart w:id="131" w:name="_heading=h.3q3nt8fx79gb" w:colFirst="0" w:colLast="0"/>
      <w:bookmarkEnd w:id="131"/>
      <w:r>
        <w:rPr>
          <w:rFonts w:ascii="Roboto Mono" w:hAnsi="Roboto Mono" w:eastAsia="Roboto Mono" w:cs="Roboto Mono"/>
          <w:b/>
          <w:bCs/>
          <w:sz w:val="26"/>
          <w:szCs w:val="26"/>
          <w:rtl w:val="0"/>
        </w:rPr>
        <w:t>Demo Video Link:</w:t>
      </w:r>
      <w:r>
        <w:rPr>
          <w:b/>
          <w:bCs/>
          <w:sz w:val="46"/>
          <w:szCs w:val="46"/>
          <w:rtl w:val="0"/>
        </w:rPr>
        <w:t xml:space="preserve"> </w:t>
      </w:r>
      <w:r>
        <w:fldChar w:fldCharType="begin"/>
      </w:r>
      <w:r>
        <w:instrText xml:space="preserve"> HYPERLINK "https://drive.google.com/file/d/1KswrctSaPI0eOYyJ3GkbbVHvHsU3EfZJ/view?usp=drive_link" \h </w:instrText>
      </w:r>
      <w:r>
        <w:fldChar w:fldCharType="separate"/>
      </w:r>
      <w:r>
        <w:rPr>
          <w:rFonts w:ascii="Roboto Mono" w:hAnsi="Roboto Mono" w:eastAsia="Roboto Mono" w:cs="Roboto Mono"/>
          <w:color w:val="1155CC"/>
          <w:sz w:val="26"/>
          <w:szCs w:val="26"/>
          <w:u w:val="single"/>
          <w:rtl w:val="0"/>
        </w:rPr>
        <w:t>https://drive.google.com/file/d/1KswrctSaPI0eOYyJ3GkbbVHvHsU3EfZJ/view?usp=drive_link</w:t>
      </w:r>
      <w:r>
        <w:rPr>
          <w:rFonts w:ascii="Roboto Mono" w:hAnsi="Roboto Mono" w:eastAsia="Roboto Mono" w:cs="Roboto Mono"/>
          <w:color w:val="1155CC"/>
          <w:sz w:val="26"/>
          <w:szCs w:val="26"/>
          <w:u w:val="single"/>
          <w:rtl w:val="0"/>
        </w:rPr>
        <w:fldChar w:fldCharType="end"/>
      </w:r>
    </w:p>
    <w:p w14:paraId="00000239">
      <w:pPr>
        <w:rPr>
          <w:b/>
          <w:bCs/>
        </w:rPr>
      </w:pPr>
    </w:p>
    <w:p w14:paraId="0000023A">
      <w:pPr>
        <w:rPr>
          <w:b/>
          <w:bCs/>
        </w:rPr>
      </w:pPr>
      <w:r>
        <w:rPr>
          <w:b/>
          <w:bCs/>
          <w:rtl w:val="0"/>
        </w:rPr>
        <w:t xml:space="preserve">API TESTING VIDEO : </w:t>
      </w:r>
      <w:r>
        <w:fldChar w:fldCharType="begin"/>
      </w:r>
      <w:r>
        <w:instrText xml:space="preserve"> HYPERLINK "https://drive.google.com/file/d/1TCXG48a-78ryxF3gipdRMwRBwuhAgPaa/view?usp=drive_link" \h </w:instrText>
      </w:r>
      <w:r>
        <w:fldChar w:fldCharType="separate"/>
      </w:r>
      <w:r>
        <w:rPr>
          <w:b/>
          <w:bCs/>
          <w:color w:val="1155CC"/>
          <w:u w:val="single"/>
          <w:rtl w:val="0"/>
        </w:rPr>
        <w:t>https://drive.google.com/file/d/1TCXG48a-78ryxF3gipdRMwRBwuhAgPaa/view?usp=drive_link</w:t>
      </w:r>
      <w:r>
        <w:rPr>
          <w:b/>
          <w:bCs/>
          <w:color w:val="1155CC"/>
          <w:u w:val="single"/>
          <w:rtl w:val="0"/>
        </w:rPr>
        <w:fldChar w:fldCharType="end"/>
      </w:r>
    </w:p>
    <w:p w14:paraId="0000023B">
      <w:pPr>
        <w:pStyle w:val="2"/>
        <w:keepNext w:val="0"/>
        <w:keepLines w:val="0"/>
        <w:spacing w:before="480"/>
      </w:pPr>
      <w:bookmarkStart w:id="132" w:name="_heading=h.gy9svui653yf" w:colFirst="0" w:colLast="0"/>
      <w:bookmarkEnd w:id="132"/>
      <w:r>
        <w:rPr>
          <w:rFonts w:ascii="Roboto Mono" w:hAnsi="Roboto Mono" w:eastAsia="Roboto Mono" w:cs="Roboto Mono"/>
          <w:b/>
          <w:bCs/>
          <w:sz w:val="26"/>
          <w:szCs w:val="26"/>
          <w:rtl w:val="0"/>
        </w:rPr>
        <w:t>CodeDrive:</w:t>
      </w:r>
      <w:r>
        <w:fldChar w:fldCharType="begin"/>
      </w:r>
      <w:r>
        <w:instrText xml:space="preserve"> HYPERLINK "https://drive.google.com/drive/folders/1hwmKxkHQkUI62JR1svI3xCQ2ShZ6Lj9y" \h </w:instrText>
      </w:r>
      <w:r>
        <w:fldChar w:fldCharType="separate"/>
      </w:r>
      <w:r>
        <w:rPr>
          <w:rFonts w:ascii="Roboto Mono" w:hAnsi="Roboto Mono" w:eastAsia="Roboto Mono" w:cs="Roboto Mono"/>
          <w:b/>
          <w:bCs/>
          <w:color w:val="1155CC"/>
          <w:sz w:val="26"/>
          <w:szCs w:val="26"/>
          <w:u w:val="single"/>
          <w:rtl w:val="0"/>
        </w:rPr>
        <w:t>https://drive.google.com/drive/folders/1hwmKxkHQkUI62JR1svI3xCQ2ShZ6Lj9y</w:t>
      </w:r>
      <w:r>
        <w:rPr>
          <w:rFonts w:ascii="Roboto Mono" w:hAnsi="Roboto Mono" w:eastAsia="Roboto Mono" w:cs="Roboto Mono"/>
          <w:b/>
          <w:bCs/>
          <w:color w:val="1155CC"/>
          <w:sz w:val="26"/>
          <w:szCs w:val="26"/>
          <w:u w:val="single"/>
          <w:rtl w:val="0"/>
        </w:rPr>
        <w:fldChar w:fldCharType="end"/>
      </w:r>
      <w:r>
        <w:rPr>
          <w:rtl w:val="0"/>
        </w:rPr>
        <w:t>.</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EC5B0056-C128-40A7-9EB6-8001C1A9F92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68591856-2E90-435B-B126-9FB933C8FFAC}"/>
  </w:font>
  <w:font w:name="Wingdings">
    <w:panose1 w:val="05000000000000000000"/>
    <w:charset w:val="02"/>
    <w:family w:val="auto"/>
    <w:pitch w:val="default"/>
    <w:sig w:usb0="00000000" w:usb1="00000000" w:usb2="00000000" w:usb3="00000000" w:csb0="80000000" w:csb1="00000000"/>
    <w:embedRegular r:id="rId3" w:fontKey="{2EDEA5CC-2609-4755-9050-71CD3D8ECC53}"/>
  </w:font>
  <w:font w:name="Calibri">
    <w:panose1 w:val="020F0502020204030204"/>
    <w:charset w:val="00"/>
    <w:family w:val="swiss"/>
    <w:pitch w:val="default"/>
    <w:sig w:usb0="E4002EFF" w:usb1="C200247B" w:usb2="00000009" w:usb3="00000000" w:csb0="200001FF" w:csb1="00000000"/>
    <w:embedRegular r:id="rId4" w:fontKey="{E6637DBA-68E2-49F3-A603-58A04E859E5B}"/>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89608B0C-49A5-4106-AD96-F15E603513A1}"/>
  </w:font>
  <w:font w:name="Roboto Mono">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embedRegular r:id="rId6" w:fontKey="{D23E019E-334C-45BE-A9CE-3DEAAF0A2477}"/>
  </w:font>
  <w:font w:name="Arial Unicode MS">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9EF180"/>
    <w:multiLevelType w:val="multilevel"/>
    <w:tmpl w:val="869EF18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183BA75"/>
    <w:multiLevelType w:val="multilevel"/>
    <w:tmpl w:val="9183BA7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9C8AC8EF"/>
    <w:multiLevelType w:val="multilevel"/>
    <w:tmpl w:val="9C8AC8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0F1ACD9"/>
    <w:multiLevelType w:val="multilevel"/>
    <w:tmpl w:val="B0F1AC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8C08B38"/>
    <w:multiLevelType w:val="multilevel"/>
    <w:tmpl w:val="B8C08B3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BBAABB37"/>
    <w:multiLevelType w:val="multilevel"/>
    <w:tmpl w:val="BBAABB3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BDAF9B8F"/>
    <w:multiLevelType w:val="multilevel"/>
    <w:tmpl w:val="BDAF9B8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C43A5B2A"/>
    <w:multiLevelType w:val="multilevel"/>
    <w:tmpl w:val="C43A5B2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D7F9FE59"/>
    <w:multiLevelType w:val="multilevel"/>
    <w:tmpl w:val="D7F9FE5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DCBA6B53"/>
    <w:multiLevelType w:val="multilevel"/>
    <w:tmpl w:val="DCBA6B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E697C152"/>
    <w:multiLevelType w:val="multilevel"/>
    <w:tmpl w:val="E697C1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E9180939"/>
    <w:multiLevelType w:val="multilevel"/>
    <w:tmpl w:val="E918093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7">
    <w:nsid w:val="EF312314"/>
    <w:multiLevelType w:val="multilevel"/>
    <w:tmpl w:val="EF31231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0665D5E3"/>
    <w:multiLevelType w:val="multilevel"/>
    <w:tmpl w:val="0665D5E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078CEFFF"/>
    <w:multiLevelType w:val="multilevel"/>
    <w:tmpl w:val="078CEFF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0E640482"/>
    <w:multiLevelType w:val="multilevel"/>
    <w:tmpl w:val="0E64048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10ED41D4"/>
    <w:multiLevelType w:val="multilevel"/>
    <w:tmpl w:val="10ED41D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2038C419"/>
    <w:multiLevelType w:val="multilevel"/>
    <w:tmpl w:val="2038C41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249837F2"/>
    <w:multiLevelType w:val="multilevel"/>
    <w:tmpl w:val="249837F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26F762C7"/>
    <w:multiLevelType w:val="multilevel"/>
    <w:tmpl w:val="26F762C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289A7EFB"/>
    <w:multiLevelType w:val="multilevel"/>
    <w:tmpl w:val="289A7EF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3259B8B1"/>
    <w:multiLevelType w:val="multilevel"/>
    <w:tmpl w:val="3259B8B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3DF8DC82"/>
    <w:multiLevelType w:val="multilevel"/>
    <w:tmpl w:val="3DF8DC8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3FAFA903"/>
    <w:multiLevelType w:val="multilevel"/>
    <w:tmpl w:val="3FAFA90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46A08BB8"/>
    <w:multiLevelType w:val="multilevel"/>
    <w:tmpl w:val="46A08B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4A487DBC"/>
    <w:multiLevelType w:val="multilevel"/>
    <w:tmpl w:val="4A487DB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4C1BAE26"/>
    <w:multiLevelType w:val="multilevel"/>
    <w:tmpl w:val="4C1BAE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5FF2D522"/>
    <w:multiLevelType w:val="multilevel"/>
    <w:tmpl w:val="5FF2D52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3">
    <w:nsid w:val="60382F6E"/>
    <w:multiLevelType w:val="multilevel"/>
    <w:tmpl w:val="60382F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4">
    <w:nsid w:val="65A9FF42"/>
    <w:multiLevelType w:val="multilevel"/>
    <w:tmpl w:val="65A9FF4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5">
    <w:nsid w:val="696E7A75"/>
    <w:multiLevelType w:val="multilevel"/>
    <w:tmpl w:val="696E7A7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6">
    <w:nsid w:val="698ECCA6"/>
    <w:multiLevelType w:val="multilevel"/>
    <w:tmpl w:val="698ECCA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7">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8">
    <w:nsid w:val="77ECEA79"/>
    <w:multiLevelType w:val="multilevel"/>
    <w:tmpl w:val="77ECEA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9">
    <w:nsid w:val="7C246926"/>
    <w:multiLevelType w:val="multilevel"/>
    <w:tmpl w:val="7C2469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7F113EA2"/>
    <w:multiLevelType w:val="multilevel"/>
    <w:tmpl w:val="7F113EA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1">
    <w:nsid w:val="7FF69E24"/>
    <w:multiLevelType w:val="multilevel"/>
    <w:tmpl w:val="7FF69E2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9"/>
  </w:num>
  <w:num w:numId="2">
    <w:abstractNumId w:val="12"/>
  </w:num>
  <w:num w:numId="3">
    <w:abstractNumId w:val="40"/>
  </w:num>
  <w:num w:numId="4">
    <w:abstractNumId w:val="9"/>
  </w:num>
  <w:num w:numId="5">
    <w:abstractNumId w:val="5"/>
  </w:num>
  <w:num w:numId="6">
    <w:abstractNumId w:val="21"/>
  </w:num>
  <w:num w:numId="7">
    <w:abstractNumId w:val="29"/>
  </w:num>
  <w:num w:numId="8">
    <w:abstractNumId w:val="47"/>
  </w:num>
  <w:num w:numId="9">
    <w:abstractNumId w:val="20"/>
  </w:num>
  <w:num w:numId="10">
    <w:abstractNumId w:val="2"/>
  </w:num>
  <w:num w:numId="11">
    <w:abstractNumId w:val="32"/>
  </w:num>
  <w:num w:numId="12">
    <w:abstractNumId w:val="41"/>
  </w:num>
  <w:num w:numId="13">
    <w:abstractNumId w:val="11"/>
  </w:num>
  <w:num w:numId="14">
    <w:abstractNumId w:val="39"/>
  </w:num>
  <w:num w:numId="15">
    <w:abstractNumId w:val="18"/>
  </w:num>
  <w:num w:numId="16">
    <w:abstractNumId w:val="27"/>
  </w:num>
  <w:num w:numId="17">
    <w:abstractNumId w:val="14"/>
  </w:num>
  <w:num w:numId="18">
    <w:abstractNumId w:val="13"/>
  </w:num>
  <w:num w:numId="19">
    <w:abstractNumId w:val="3"/>
  </w:num>
  <w:num w:numId="20">
    <w:abstractNumId w:val="38"/>
  </w:num>
  <w:num w:numId="21">
    <w:abstractNumId w:val="43"/>
  </w:num>
  <w:num w:numId="22">
    <w:abstractNumId w:val="24"/>
  </w:num>
  <w:num w:numId="23">
    <w:abstractNumId w:val="36"/>
  </w:num>
  <w:num w:numId="24">
    <w:abstractNumId w:val="4"/>
  </w:num>
  <w:num w:numId="25">
    <w:abstractNumId w:val="49"/>
  </w:num>
  <w:num w:numId="26">
    <w:abstractNumId w:val="48"/>
  </w:num>
  <w:num w:numId="27">
    <w:abstractNumId w:val="1"/>
  </w:num>
  <w:num w:numId="28">
    <w:abstractNumId w:val="30"/>
  </w:num>
  <w:num w:numId="29">
    <w:abstractNumId w:val="23"/>
  </w:num>
  <w:num w:numId="30">
    <w:abstractNumId w:val="50"/>
  </w:num>
  <w:num w:numId="31">
    <w:abstractNumId w:val="45"/>
  </w:num>
  <w:num w:numId="32">
    <w:abstractNumId w:val="17"/>
  </w:num>
  <w:num w:numId="33">
    <w:abstractNumId w:val="15"/>
  </w:num>
  <w:num w:numId="34">
    <w:abstractNumId w:val="8"/>
  </w:num>
  <w:num w:numId="35">
    <w:abstractNumId w:val="35"/>
  </w:num>
  <w:num w:numId="36">
    <w:abstractNumId w:val="46"/>
  </w:num>
  <w:num w:numId="37">
    <w:abstractNumId w:val="34"/>
  </w:num>
  <w:num w:numId="38">
    <w:abstractNumId w:val="7"/>
  </w:num>
  <w:num w:numId="39">
    <w:abstractNumId w:val="25"/>
  </w:num>
  <w:num w:numId="40">
    <w:abstractNumId w:val="31"/>
  </w:num>
  <w:num w:numId="41">
    <w:abstractNumId w:val="26"/>
  </w:num>
  <w:num w:numId="42">
    <w:abstractNumId w:val="10"/>
  </w:num>
  <w:num w:numId="43">
    <w:abstractNumId w:val="6"/>
  </w:num>
  <w:num w:numId="44">
    <w:abstractNumId w:val="33"/>
  </w:num>
  <w:num w:numId="45">
    <w:abstractNumId w:val="51"/>
  </w:num>
  <w:num w:numId="46">
    <w:abstractNumId w:val="22"/>
  </w:num>
  <w:num w:numId="47">
    <w:abstractNumId w:val="16"/>
  </w:num>
  <w:num w:numId="48">
    <w:abstractNumId w:val="0"/>
  </w:num>
  <w:num w:numId="49">
    <w:abstractNumId w:val="28"/>
  </w:num>
  <w:num w:numId="50">
    <w:abstractNumId w:val="44"/>
  </w:num>
  <w:num w:numId="51">
    <w:abstractNumId w:val="37"/>
  </w:num>
  <w:num w:numId="5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8"/>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5F059B6"/>
    <w:rsid w:val="24F12AAA"/>
    <w:rsid w:val="283D4410"/>
    <w:rsid w:val="2BB97F4A"/>
    <w:rsid w:val="2BE11AA1"/>
    <w:rsid w:val="30922B52"/>
    <w:rsid w:val="32E54ED7"/>
    <w:rsid w:val="3605706C"/>
    <w:rsid w:val="419249A3"/>
    <w:rsid w:val="45D1241A"/>
    <w:rsid w:val="52B626C2"/>
    <w:rsid w:val="663837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paragraph" w:styleId="12">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3">
    <w:name w:val="Title"/>
    <w:basedOn w:val="1"/>
    <w:next w:val="1"/>
    <w:qFormat/>
    <w:uiPriority w:val="0"/>
    <w:pPr>
      <w:keepNext/>
      <w:keepLines/>
      <w:pageBreakBefore w:val="0"/>
      <w:spacing w:before="0" w:after="60"/>
    </w:pPr>
    <w:rPr>
      <w:sz w:val="52"/>
      <w:szCs w:val="5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0"/>
    <w:basedOn w:val="14"/>
    <w:qFormat/>
    <w:uiPriority w:val="0"/>
  </w:style>
  <w:style w:type="table" w:customStyle="1" w:styleId="16">
    <w:name w:val="_Style 11"/>
    <w:basedOn w:val="14"/>
    <w:qFormat/>
    <w:uiPriority w:val="0"/>
  </w:style>
  <w:style w:type="table" w:customStyle="1" w:styleId="17">
    <w:name w:val="_Style 12"/>
    <w:basedOn w:val="1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33</Pages>
  <Words>2826</Words>
  <Characters>18937</Characters>
  <TotalTime>34</TotalTime>
  <ScaleCrop>false</ScaleCrop>
  <LinksUpToDate>false</LinksUpToDate>
  <CharactersWithSpaces>21260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2026-09-28T06:32:00Z</dcterms:created>
  <dc:creator>acer</dc:creator>
  <cp:lastModifiedBy>WPS_1789623567</cp:lastModifiedBy>
  <dcterms:modified xsi:type="dcterms:W3CDTF">2026-09-30T05:52:09Z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eyJoZGlkIjoiODMzYTk1ZGQ5MDVkNTBkNzYzNDkwNjc1YTNhZmU1ODgiLCJ1c2VySWQiOiI1NDk3NzMzMjIwNjQifQ==</vt:lpwstr>
  </property>
  <property fmtid="{D5CDD505-2E9C-101B-9397-08002B2CF9AE}" pid="3" name="KSOProductBuildVer">
    <vt:lpwstr>1033-12.1.0.28485</vt:lpwstr>
  </property>
  <property fmtid="{D5CDD505-2E9C-101B-9397-08002B2CF9AE}" pid="4" name="ICV">
    <vt:lpwstr>9DEC42453EF5422BB7098CE95D79C9A8_13</vt:lpwstr>
  </property>
</Properties>
</file>